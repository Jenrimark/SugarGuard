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C8A89">
      <w:pPr>
        <w:spacing w:before="2400"/>
        <w:jc w:val="center"/>
      </w:pPr>
      <w:bookmarkStart w:id="0" w:name="_GoBack"/>
      <w:bookmarkEnd w:id="0"/>
      <w:r>
        <w:rPr>
          <w:rFonts w:ascii="黑体" w:hAnsi="黑体" w:eastAsia="黑体"/>
          <w:b/>
          <w:color w:val="1F3A5F"/>
          <w:sz w:val="52"/>
        </w:rPr>
        <w:t>软件工程综合实践</w:t>
      </w:r>
    </w:p>
    <w:p w14:paraId="2BDAFF7D">
      <w:pPr>
        <w:jc w:val="center"/>
      </w:pPr>
      <w:r>
        <w:rPr>
          <w:rFonts w:ascii="黑体" w:hAnsi="黑体" w:eastAsia="黑体"/>
          <w:b/>
          <w:color w:val="26A69A"/>
          <w:sz w:val="56"/>
        </w:rPr>
        <w:t>项目开发计划书</w:t>
      </w:r>
    </w:p>
    <w:p w14:paraId="237DB749"/>
    <w:p w14:paraId="3EA2D46C">
      <w:pPr>
        <w:jc w:val="center"/>
      </w:pPr>
      <w:r>
        <w:rPr>
          <w:rFonts w:ascii="黑体" w:hAnsi="黑体" w:eastAsia="黑体"/>
          <w:b/>
          <w:color w:val="333333"/>
          <w:sz w:val="32"/>
        </w:rPr>
        <w:t xml:space="preserve">—— SugarGuard AI · 糖知 —— </w:t>
      </w:r>
      <w:r>
        <w:rPr>
          <w:rFonts w:ascii="黑体" w:hAnsi="黑体" w:eastAsia="黑体"/>
          <w:b/>
          <w:color w:val="333333"/>
          <w:sz w:val="32"/>
        </w:rPr>
        <w:br w:type="textWrapping"/>
      </w:r>
      <w:r>
        <w:rPr>
          <w:rFonts w:ascii="黑体" w:hAnsi="黑体" w:eastAsia="黑体"/>
          <w:b/>
          <w:color w:val="333333"/>
          <w:sz w:val="32"/>
        </w:rPr>
        <w:t>青少年控糖智能健康管理移动应用</w:t>
      </w:r>
    </w:p>
    <w:p w14:paraId="1C782225"/>
    <w:p w14:paraId="3E54942E"/>
    <w:p w14:paraId="744B72A0"/>
    <w:p w14:paraId="3F34C82C"/>
    <w:p w14:paraId="45EABB7F"/>
    <w:p w14:paraId="0FFC4276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129247A9"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8EDE10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项目信息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0EEDB6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 w14:paraId="4217E9A1"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5657F3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项目名称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1992C6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SugarGuard AI（糖知）</w:t>
            </w:r>
          </w:p>
        </w:tc>
      </w:tr>
      <w:tr w14:paraId="288FBA57"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6DD071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项目类型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1EBFCF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Android 移动应用 + Spring Boot 后端 + Python AI 服务</w:t>
            </w:r>
          </w:p>
        </w:tc>
      </w:tr>
      <w:tr w14:paraId="64CE0FDD"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01EC0A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项目组长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4AB61E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 w14:paraId="64EC0E3A"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2DB63F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组员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B33F49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鞠星冉、王梓名、吴汉东、陶星佑、王文博（共 5 人）</w:t>
            </w:r>
          </w:p>
        </w:tc>
      </w:tr>
      <w:tr w14:paraId="31CC5ADE"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FE6BDD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课程名称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AF4FF7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软件工程综合实践（3.0 学分 / 3 周）</w:t>
            </w:r>
          </w:p>
        </w:tc>
      </w:tr>
      <w:tr w14:paraId="6346F61E"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8CC988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实习周期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E008BC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2026-04-16 ~ 2026-05-15</w:t>
            </w:r>
          </w:p>
        </w:tc>
      </w:tr>
      <w:tr w14:paraId="4B60084C"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1D22F7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开发方法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913ED1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Scrum 敏捷（3 正式迭代 + 1 筹备迭代）</w:t>
            </w:r>
          </w:p>
        </w:tc>
      </w:tr>
      <w:tr w14:paraId="1225784E"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9DDECA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协作平台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F9063D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TAPD + 腾讯工蜂（Tgit）+ Jenkins + SonarQube</w:t>
            </w:r>
          </w:p>
        </w:tc>
      </w:tr>
      <w:tr w14:paraId="2B05E8F2"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4DF88D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文档版本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C10EDE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V3.0（Sprint 3 迭代闭环 · 全部交付）</w:t>
            </w:r>
          </w:p>
        </w:tc>
      </w:tr>
      <w:tr w14:paraId="79309FB5"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DA7ECE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编制日期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606FA5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2026-04-20</w:t>
            </w:r>
          </w:p>
        </w:tc>
      </w:tr>
    </w:tbl>
    <w:p w14:paraId="54D5E38C"/>
    <w:p w14:paraId="3BAA69B1">
      <w:r>
        <w:br w:type="page"/>
      </w:r>
    </w:p>
    <w:p w14:paraId="6412885B">
      <w:pPr>
        <w:spacing w:before="160" w:after="80"/>
        <w:jc w:val="center"/>
      </w:pPr>
      <w:r>
        <w:rPr>
          <w:rFonts w:ascii="黑体" w:hAnsi="黑体" w:eastAsia="黑体"/>
          <w:b/>
          <w:color w:val="1F3A5F"/>
          <w:sz w:val="44"/>
        </w:rPr>
        <w:t>目 录</w:t>
      </w:r>
    </w:p>
    <w:p w14:paraId="24D67B4C">
      <w:pPr>
        <w:ind w:left="283"/>
      </w:pPr>
      <w:r>
        <w:rPr>
          <w:rFonts w:ascii="宋体" w:hAnsi="宋体" w:eastAsia="宋体"/>
          <w:b w:val="0"/>
          <w:sz w:val="24"/>
        </w:rPr>
        <w:t>文档修订历史</w:t>
      </w:r>
    </w:p>
    <w:p w14:paraId="53A679CD">
      <w:pPr>
        <w:ind w:left="283"/>
      </w:pPr>
      <w:r>
        <w:rPr>
          <w:rFonts w:ascii="宋体" w:hAnsi="宋体" w:eastAsia="宋体"/>
          <w:b w:val="0"/>
          <w:sz w:val="24"/>
        </w:rPr>
        <w:t>一、项目概述</w:t>
      </w:r>
    </w:p>
    <w:p w14:paraId="37B5D5D0">
      <w:pPr>
        <w:ind w:left="283"/>
      </w:pPr>
      <w:r>
        <w:rPr>
          <w:rFonts w:ascii="宋体" w:hAnsi="宋体" w:eastAsia="宋体"/>
          <w:b w:val="0"/>
          <w:sz w:val="24"/>
        </w:rPr>
        <w:t>二、项目团队与角色分工</w:t>
      </w:r>
    </w:p>
    <w:p w14:paraId="2686D1DD">
      <w:pPr>
        <w:ind w:left="283"/>
      </w:pPr>
      <w:r>
        <w:rPr>
          <w:rFonts w:ascii="宋体" w:hAnsi="宋体" w:eastAsia="宋体"/>
          <w:b w:val="0"/>
          <w:sz w:val="24"/>
        </w:rPr>
        <w:t>三、课程目标对照（支撑毕业要求）</w:t>
      </w:r>
    </w:p>
    <w:p w14:paraId="22B11DB2">
      <w:pPr>
        <w:ind w:left="283"/>
      </w:pPr>
      <w:r>
        <w:rPr>
          <w:rFonts w:ascii="宋体" w:hAnsi="宋体" w:eastAsia="宋体"/>
          <w:b w:val="0"/>
          <w:sz w:val="24"/>
        </w:rPr>
        <w:t>四、业务建模</w:t>
      </w:r>
    </w:p>
    <w:p w14:paraId="0362AD46">
      <w:pPr>
        <w:ind w:left="283"/>
      </w:pPr>
      <w:r>
        <w:rPr>
          <w:rFonts w:ascii="宋体" w:hAnsi="宋体" w:eastAsia="宋体"/>
          <w:b w:val="0"/>
          <w:sz w:val="24"/>
        </w:rPr>
        <w:t>五、需求分析与产品订单（Product Backlog）</w:t>
      </w:r>
    </w:p>
    <w:p w14:paraId="69AB4E4D">
      <w:pPr>
        <w:ind w:left="283"/>
      </w:pPr>
      <w:r>
        <w:rPr>
          <w:rFonts w:ascii="宋体" w:hAnsi="宋体" w:eastAsia="宋体"/>
          <w:b w:val="0"/>
          <w:sz w:val="24"/>
        </w:rPr>
        <w:t>六、软件体系结构与设计概要</w:t>
      </w:r>
    </w:p>
    <w:p w14:paraId="3C59984D">
      <w:pPr>
        <w:ind w:left="283"/>
      </w:pPr>
      <w:r>
        <w:rPr>
          <w:rFonts w:ascii="宋体" w:hAnsi="宋体" w:eastAsia="宋体"/>
          <w:b w:val="0"/>
          <w:sz w:val="24"/>
        </w:rPr>
        <w:t>七、迭代计划总览</w:t>
      </w:r>
    </w:p>
    <w:p w14:paraId="49DEFF45">
      <w:pPr>
        <w:ind w:left="283"/>
      </w:pPr>
      <w:r>
        <w:rPr>
          <w:rFonts w:ascii="宋体" w:hAnsi="宋体" w:eastAsia="宋体"/>
          <w:b w:val="0"/>
          <w:sz w:val="24"/>
        </w:rPr>
        <w:t>八、Sprint 0 —— 筹备迭代</w:t>
      </w:r>
    </w:p>
    <w:p w14:paraId="211B4073">
      <w:pPr>
        <w:ind w:left="283"/>
      </w:pPr>
      <w:r>
        <w:rPr>
          <w:rFonts w:ascii="宋体" w:hAnsi="宋体" w:eastAsia="宋体"/>
          <w:b w:val="0"/>
          <w:sz w:val="24"/>
        </w:rPr>
        <w:t>九、Sprint 1 —— 基础调通 · Bug 修复 · 云部署</w:t>
      </w:r>
    </w:p>
    <w:p w14:paraId="6DB70B4B">
      <w:pPr>
        <w:ind w:left="283"/>
      </w:pPr>
      <w:r>
        <w:rPr>
          <w:rFonts w:ascii="宋体" w:hAnsi="宋体" w:eastAsia="宋体"/>
          <w:b w:val="0"/>
          <w:sz w:val="24"/>
        </w:rPr>
        <w:t>十、Sprint 2 —— 数据库扩展 · 核心功能优化</w:t>
      </w:r>
    </w:p>
    <w:p w14:paraId="79065844">
      <w:pPr>
        <w:ind w:left="283"/>
      </w:pPr>
      <w:r>
        <w:rPr>
          <w:rFonts w:ascii="宋体" w:hAnsi="宋体" w:eastAsia="宋体"/>
          <w:b w:val="0"/>
          <w:sz w:val="24"/>
        </w:rPr>
        <w:t>十一、Sprint 3 —— 创新功能 · 全面测试 · 正式发布</w:t>
      </w:r>
    </w:p>
    <w:p w14:paraId="1DE8F8B8">
      <w:pPr>
        <w:ind w:left="283"/>
      </w:pPr>
      <w:r>
        <w:rPr>
          <w:rFonts w:ascii="宋体" w:hAnsi="宋体" w:eastAsia="宋体"/>
          <w:b w:val="0"/>
          <w:sz w:val="24"/>
        </w:rPr>
        <w:t>十二、配置与变更管理</w:t>
      </w:r>
    </w:p>
    <w:p w14:paraId="2688A721">
      <w:pPr>
        <w:ind w:left="283"/>
      </w:pPr>
      <w:r>
        <w:rPr>
          <w:rFonts w:ascii="宋体" w:hAnsi="宋体" w:eastAsia="宋体"/>
          <w:b w:val="0"/>
          <w:sz w:val="24"/>
        </w:rPr>
        <w:t>十三、软件测试计划</w:t>
      </w:r>
    </w:p>
    <w:p w14:paraId="168EB67F">
      <w:pPr>
        <w:ind w:left="283"/>
      </w:pPr>
      <w:r>
        <w:rPr>
          <w:rFonts w:ascii="宋体" w:hAnsi="宋体" w:eastAsia="宋体"/>
          <w:b w:val="0"/>
          <w:sz w:val="24"/>
        </w:rPr>
        <w:t>十四、软件部署计划（Jenkins + TAPD DevOps + Tgit）</w:t>
      </w:r>
    </w:p>
    <w:p w14:paraId="1984F55D">
      <w:pPr>
        <w:ind w:left="283"/>
      </w:pPr>
      <w:r>
        <w:rPr>
          <w:rFonts w:ascii="宋体" w:hAnsi="宋体" w:eastAsia="宋体"/>
          <w:b w:val="0"/>
          <w:sz w:val="24"/>
        </w:rPr>
        <w:t>十五、代码质量与审查管理</w:t>
      </w:r>
    </w:p>
    <w:p w14:paraId="1E1F3A9F">
      <w:pPr>
        <w:ind w:left="283"/>
      </w:pPr>
      <w:r>
        <w:rPr>
          <w:rFonts w:ascii="宋体" w:hAnsi="宋体" w:eastAsia="宋体"/>
          <w:b w:val="0"/>
          <w:sz w:val="24"/>
        </w:rPr>
        <w:t>十六、项目风险识别与应对</w:t>
      </w:r>
    </w:p>
    <w:p w14:paraId="1AC24E8A">
      <w:pPr>
        <w:ind w:left="283"/>
      </w:pPr>
      <w:r>
        <w:rPr>
          <w:rFonts w:ascii="宋体" w:hAnsi="宋体" w:eastAsia="宋体"/>
          <w:b w:val="0"/>
          <w:sz w:val="24"/>
        </w:rPr>
        <w:t>十七、里程碑与交付物清单</w:t>
      </w:r>
    </w:p>
    <w:p w14:paraId="28A3CC7B">
      <w:r>
        <w:br w:type="page"/>
      </w:r>
    </w:p>
    <w:p w14:paraId="0B99B181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文档修订历史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5102"/>
        <w:gridCol w:w="1134"/>
      </w:tblGrid>
      <w:tr w14:paraId="6EACACDA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BF56A1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版本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D43068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修订日期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EF2D8B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修订内容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B55717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修订人</w:t>
            </w:r>
          </w:p>
        </w:tc>
      </w:tr>
      <w:tr w14:paraId="621719F5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413A41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V0.1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404403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2026-04-14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3A7230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文档结构初稿，整理产品 Backlog 与迭代规划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497822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 w14:paraId="1F4A9346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5ABBE9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1BAD99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2026-04-16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D99319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完成整体项目计划书初稿（含 4 次迭代甘特图）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823038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 w14:paraId="25954ADE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51B09F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V1.1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F4FA00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2026-04-17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8FA758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完善业务建模（业务流程图+用户旅程图）、系统架构图、Sprint 0 甘特图；补充 TAPD 用户画像与验收测试用例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5E3732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 w14:paraId="61D825A2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8D7EBA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V1.2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353071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2026-04-18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82DC59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完善各迭代 TAPD 平台操作细化：新增任务、里程碑、发布计划、看板、Wiki、甘特图、腾讯工蜂、测试用例、测试协同、流水线、发布评审、项目仪表盘、统计等模块的具体操作，全面覆盖 TAPD 平台 5 大类 20+ 模块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C0A809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 w14:paraId="16180EC1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FD5CFF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V1.3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D9B39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2026-04-19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E1BFF7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更新 Bug 清单至 29 条（BUG-001~BUG-029）：新增 BUG-026 周日期滚动与历史日期补录、BUG-027 Toast 遮挡底部导航、BUG-028 生日日期校验缺失、BUG-029 闪光灯按钮无效；同步调整缺陷数量指标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19A60E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 w14:paraId="18418502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EA4829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V1.4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E3AA50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2026-04-20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949BB1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根据 29 条 Bug 清单重新规划 Sprint 1 任务分配；补充 Sprint 0 燃尽图与冲刺总结会结论；完善 Sprint 0 迭代闭环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6909EF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 w14:paraId="42BB31E7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A7B456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V1.5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849F8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2026-04-21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AF9EE8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Sprint 1 试运行走查新增 2 条严重缺陷并纳入 Bug 清单：BUG-030 新注册用户默认插入示例数据不合理（用户管理）、BUG-031 AI 健康问答回答未显示在对话框（AI 助手）；Bug 清单扩至 31 条（已修复 20 / 待测试 1 / 待修复 10），严重级指标 8→10；Sprint 1 任务 T1-02/T1-03 新增 BUG-030/BUG-031 修复任务，其余 Bug 顺延 1 天，Sprint 1 PR 关联数量 ≥9 调整为 ≥11，单元测试用例补充 ChatViewModel 与 AuthService 断言；细化 Sprint 1 DoD 与 Sprint 0 自检项中关于缺陷池、严重级数量的表述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0DA4E7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 w14:paraId="6F2BD067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B3213E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V1.6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5D93F6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2026-04-21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D0F415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按「一个 Bug 一个责任人」的配置管理要求，细化缺陷责任制：BUG-022/025/026/027/028/030/031 原双人并列责任人全部改为单一责任人（协作方仅列为辅助），Sprint 1 任务拆分同步按责任人切分：原 BUG-022/025 合并任务拆为 T1-04/T1-05 由王梓名单独承接、原 BUG-023/027/028/029 UI 合并任务拆为 T1-07（陶星佑 BUG-023/027）与 T1-08（王梓名 BUG-028/029）、BUG-026 由陶星佑单人负责（王文博仅做后端字段透传协作）、BUG-030 由王文博单人负责、BUG-031 由王梓名单人负责；Sprint 1 任务总数 17→19 条，三端联调与 Sprint 评审明确由鞠星冉统筹；甘特图与 TAPD 录入操作指南同步重绘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8CAC11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 w14:paraId="14EAA814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B4A1A8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V1.7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5958A8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2026-05-02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1ED5FE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Sprint 1 迭代闭环：全部 19 项冲刺任务标记完成（√ + 绿色字体）、BUG-021~031 共 11 条缺陷修复状态更新、三端联调与 AutoDL 云端部署验收通过、26 项 TAPD 平台操作全部标记完成、Sprint 1 DoD 9 项验收标准全部达标（√ + 绿色字体）；补充 Sprint 1 燃尽图（19 项任务 9 天燃尽曲线）与冲刺总结会结论（达成目标 6 项、改进项 3 条、下迭代聚焦点 4 项）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10C79B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 w14:paraId="47BD3D01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7B60B2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V1.8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383C6E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2026-05-07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F3A9A2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根据敏捷项目管理培训要求，在第五章需求分析中补全「能力→特性→用户故事→任务」四级产品计划结构：明确 6 大能力域（PA~PF）、18 个特性分组与 48 条基线用户故事的映射关系；补充多层级产品计划结构说明（发布计划 &gt;6 个月 / 里程碑计划 ~3 个月 / 迭代计划 1-4 周）；确认 Sprint 0~3 每个迭代均已具备「任务」面板条目（Sprint 0 共 10 条、Sprint 1 共 19 条、Sprint 2 共 14 条、Sprint 3 共 12 条）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EA9D9C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 w14:paraId="272B7B17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DFF3E5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V1.9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DF5017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2026-05-07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9D2E13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对齐识别技术路线：当前图像识别仅 ViT 远程模型；Sprint 2 起新增 ML Kit 本地饮品识别模型集成，由王梓名负责并延续至 Sprint 3；更新 US-06、迭代目标、甘特任务拆分（Sprint 3 任务条数 12→13，合计 56 条）及业务描述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618F68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 w14:paraId="2C3D0240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4ED48A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V2.0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C84612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2026-05-08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13F3D3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Sprint 2 迭代闭环：全部 14 项冲刺任务标记完成（√ + 绿色字体）、26 项 TAPD 平台操作全部标记完成、Sprint 2 DoD 6 项验收标准全部达标（√ + 绿色字体）；补充 Sprint 2 燃尽图（14 项任务 10 天燃尽曲线）与冲刺总结会结论（达成目标 6 项、改进项 3 条、下迭代聚焦点 4 项）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A491FE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 w14:paraId="05992A2B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09057D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V3.0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F56B64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2026-05-15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E4EA49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Sprint 3 迭代闭环：全部 13 项冲刺任务标记完成（√ + 绿色字体）、23 项 TAPD 平台操作全部标记完成、Sprint 3 DoD 7 项验收标准全部达标（√ + 绿色字体）；补充 Sprint 3 燃尽图（13 项任务 7 天燃尽曲线）与冲刺总结会结论（达成目标 6 项、改进项 3 条、项目总结 5 项指标全部达标）；BUG-032~038 共 7 条 Sprint 3 新增缺陷录入并全部关闭；v1.0.0 正式发布、全部过程文档归档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4380BB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</w:tbl>
    <w:p w14:paraId="49B56938"/>
    <w:p w14:paraId="2BC9BA40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一、项目概述</w:t>
      </w:r>
    </w:p>
    <w:p w14:paraId="59A65884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1.1 项目背景</w:t>
      </w:r>
    </w:p>
    <w:p w14:paraId="57F93EFB">
      <w:pPr>
        <w:ind w:firstLine="420"/>
      </w:pPr>
      <w:r>
        <w:rPr>
          <w:rFonts w:ascii="宋体" w:hAnsi="宋体" w:eastAsia="宋体"/>
          <w:b w:val="0"/>
          <w:sz w:val="22"/>
        </w:rPr>
        <w:t>我国青少年（15-25 岁）饮食高糖化现象日益突出，奶茶、果茶、碳酸饮料等高糖饮品消费量逐年增加，导致肥胖、血糖异常、龋齿等健康问题低龄化。现有大多数健康类 App 面向中老年糖尿病患者，对青少年友好度、趣味性和个性化不足。</w:t>
      </w:r>
    </w:p>
    <w:p w14:paraId="69E4590D">
      <w:pPr>
        <w:ind w:firstLine="420"/>
      </w:pPr>
      <w:r>
        <w:rPr>
          <w:rFonts w:ascii="宋体" w:hAnsi="宋体" w:eastAsia="宋体"/>
          <w:b w:val="0"/>
          <w:sz w:val="22"/>
        </w:rPr>
        <w:t>SugarGuard AI（糖知）是面向 15-25 岁青少年人群的智能控糖健康管理 Android 应用，本次综合实践以团队已有的 Android 前端 + Spring Boot 后端 + Python AI 服务三端原型代码为开发起点，通过 3 周 3 轮迭代，完成『调通 Bug → 云端部署 → 数据库补全 → 核心功能优化 → 创新功能开发』的系统化升级。</w:t>
      </w:r>
    </w:p>
    <w:p w14:paraId="7D61C652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1.2 项目目标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6C2D4264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1A78F5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目标维度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CCD21C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 w14:paraId="36EEE7C7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5E51F7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功能目标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8B52C0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围绕识别、记录、分析、建议四大闭环，提供食物/饮品拍照识别、饮食日记、多维数据分析、AI 问答、智能推荐等完整功能。</w:t>
            </w:r>
          </w:p>
        </w:tc>
      </w:tr>
      <w:tr w14:paraId="422815A2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A6458E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质量目标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3FE5D7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通过单元测试、集成测试、SonarQube 代码审查、JMeter 压测等手段，保证阻断级 Bug 清零，核心功能可用率 ≥ 95%。</w:t>
            </w:r>
          </w:p>
        </w:tc>
      </w:tr>
      <w:tr w14:paraId="23D35839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BFE1A4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交付目标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3AA71D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将后端与 AI 服务以 Docker 化方式部署至云服务器，Android 端可通过公网直接访问，提供可安装的 Release APK。</w:t>
            </w:r>
          </w:p>
        </w:tc>
      </w:tr>
      <w:tr w14:paraId="724829DF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F3C4CC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创新目标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9655E7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在原型基础上开发『AI 营养教练』『控糖打卡社区』『家庭共管』『智能预警 + 周报 PDF』等 2-3 项创新特性。</w:t>
            </w:r>
          </w:p>
        </w:tc>
      </w:tr>
      <w:tr w14:paraId="3D4C7BB5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62A277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过程目标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D9279A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按敏捷方法规范使用 TAPD + Tgit + Jenkins + SonarQube 完成全流程管理，过程文档与 TAPD 平台成果保持一致。</w:t>
            </w:r>
          </w:p>
        </w:tc>
      </w:tr>
    </w:tbl>
    <w:p w14:paraId="68DAC8AD"/>
    <w:p w14:paraId="7E6BA093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1.3 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969"/>
      </w:tblGrid>
      <w:tr w14:paraId="1ACF82BA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47C835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端/层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B10158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技术选型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F1AE16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理由</w:t>
            </w:r>
          </w:p>
        </w:tc>
      </w:tr>
      <w:tr w14:paraId="05A74BD9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871E05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Android 前端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B1FC71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Kotlin 1.9 + Jetpack Compose + Material3 + Retrofit + Room + ML Kit + CameraX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D73597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Google 官方推荐栈；Sprint 2~3 集成 ML Kit 本地饮品识别（王梓名）</w:t>
            </w:r>
          </w:p>
        </w:tc>
      </w:tr>
      <w:tr w14:paraId="16E2F383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E27F4D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后端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57979A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Spring Boot 3 + Spring Security + JWT + Spring Data JPA + MySQL 8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4E7109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主流 Java 企业级栈，生态成熟，团队熟悉度高</w:t>
            </w:r>
          </w:p>
        </w:tc>
      </w:tr>
      <w:tr w14:paraId="55A31183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50C76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AI 服务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7C3EE0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Python 3.11 + FastAPI + ViT（视觉 Transformer）+ DeepSeek API + FAISS 向量库 + LangChain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25E3CF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FastAPI 轻量高性能；图像识别当前仅服务端 ViT；DeepSeek + RAG 提供专业控糖问答</w:t>
            </w:r>
          </w:p>
        </w:tc>
      </w:tr>
      <w:tr w14:paraId="11979EDE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9EDB78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数据存储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53390A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MySQL 8（云端）+ Room/SQLite（本地缓存）+ FAISS 向量库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EDD7E2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混合存储：云端保证多端同步，本地保证离线可用</w:t>
            </w:r>
          </w:p>
        </w:tc>
      </w:tr>
      <w:tr w14:paraId="4FEFC3A3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3F8A2F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DevOps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CAE06E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Tgit（代码）+ TAPD（敏捷协作）+ GitHub Actions / Jenkins（CI/CD）+ SonarQube / SonarCloud（代码审查）+ Docker/docker-compose（部署）+ AutoDL 算力云（GPU 推理）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1CAB80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符合指导书 3.3/3.5 条要求；AutoDL 提供 GPU 加速 ViT 推理，按时计费成本可控</w:t>
            </w:r>
          </w:p>
        </w:tc>
      </w:tr>
      <w:tr w14:paraId="05B0CC93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B578B1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FFE799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JUnit 5 / Mockito / MockK（单元）+ Postman（API）+ Espresso（UI）+ JMeter（压测）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BBCB2A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覆盖单元/API/UI/性能四层测试</w:t>
            </w:r>
          </w:p>
        </w:tc>
      </w:tr>
    </w:tbl>
    <w:p w14:paraId="1C90CBB0"/>
    <w:p w14:paraId="1CB66B4E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二、项目团队与角色分工</w:t>
      </w:r>
    </w:p>
    <w:p w14:paraId="6C63DBF6">
      <w:pPr>
        <w:ind w:firstLine="420"/>
      </w:pPr>
      <w:r>
        <w:rPr>
          <w:rFonts w:ascii="宋体" w:hAnsi="宋体" w:eastAsia="宋体"/>
          <w:b w:val="0"/>
          <w:sz w:val="22"/>
        </w:rPr>
        <w:t>团队共 5 人，采用 Scrum 敏捷方法，按『Product Owner + Scrum Master + Dev Team』角色组织。考虑到团队规模与成员熟悉度，由组长鞠星冉同时兼任 Product Owner 和 Scrum Master，负责需求与流程协调；其余 4 名同学担任开发成员，按前端、数据、UI、后端四条线分工协作，关键接口联调采用『结对开发』。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134"/>
        <w:gridCol w:w="5669"/>
      </w:tblGrid>
      <w:tr w14:paraId="07A35C80"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C1F2B2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A4E76C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姓名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2D9ACD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主要职责</w:t>
            </w:r>
          </w:p>
        </w:tc>
      </w:tr>
      <w:tr w14:paraId="3D546BAE"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E40F32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组长 / Product Owner / Scrum Master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C7F8CC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799EDA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需求定义与团队协调；AI 服务（FastAPI + ViT + DeepSeek/RAG）开发；配置与变更管理；TAPD 项目管理</w:t>
            </w:r>
          </w:p>
        </w:tc>
      </w:tr>
      <w:tr w14:paraId="6500CAFC"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98281C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开发成员 / Dev Team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F9E735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王梓名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827694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Android 前端开发（Kotlin + Jetpack Compose）；拍照识别与相机模块；Sprint 2~3 负责 ML Kit 本地饮品识别模型集成；与后端/AI 服务对接</w:t>
            </w:r>
          </w:p>
        </w:tc>
      </w:tr>
      <w:tr w14:paraId="51A276D3"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F2B60D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开发成员 / Dev Team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5BA7B4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吴汉东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1F7853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Android 数据层开发（Room 本地数据库 + Repository）；数据同步与离线缓存；饮食日记与数据分析模块</w:t>
            </w:r>
          </w:p>
        </w:tc>
      </w:tr>
      <w:tr w14:paraId="48A6F495"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BB0399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开发成员 / Dev Team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53B64A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陶星佑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94238E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Android UI/UX 开发（Compose 页面 + Material3 主题）；原型走查；界面优化与创新页面设计</w:t>
            </w:r>
          </w:p>
        </w:tc>
      </w:tr>
      <w:tr w14:paraId="0448AE97"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D11403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开发成员 / Dev Team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5FE602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王文博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FDA47D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后端 API 开发（Spring Boot + MySQL + JWT 认证）；云服务器部署与运维；Jenkins CI/CD 流水线</w:t>
            </w:r>
          </w:p>
        </w:tc>
      </w:tr>
    </w:tbl>
    <w:p w14:paraId="44A2A5FA"/>
    <w:p w14:paraId="2D7D0D5B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2.1 结对 &amp; 协作矩阵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268"/>
        <w:gridCol w:w="3969"/>
      </w:tblGrid>
      <w:tr w14:paraId="770AAE50">
        <w:trPr>
          <w:jc w:val="center"/>
        </w:trPr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C6B4B3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协作线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AE9DF9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成员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B50B59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协作内容</w:t>
            </w:r>
          </w:p>
        </w:tc>
      </w:tr>
      <w:tr w14:paraId="318DFDD0">
        <w:trPr>
          <w:jc w:val="center"/>
        </w:trPr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17FE49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Android 前端 ↔ 后端 API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196F2C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王梓名 ↔ 王文博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34BFE7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登录/餐食/分析接口联调</w:t>
            </w:r>
          </w:p>
        </w:tc>
      </w:tr>
      <w:tr w14:paraId="15F307C8">
        <w:trPr>
          <w:jc w:val="center"/>
        </w:trPr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D40ADE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Android 数据层 ↔ 后端 API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30EC9F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吴汉东 ↔ 王文博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30646D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数据同步、分页、搜索接口</w:t>
            </w:r>
          </w:p>
        </w:tc>
      </w:tr>
      <w:tr w14:paraId="7826C897">
        <w:trPr>
          <w:jc w:val="center"/>
        </w:trPr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2E240F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Android 前端 ↔ AI 服务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FECE67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王梓名 ↔ 鞠星冉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A5591A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拍照识别 / AI 问答接口</w:t>
            </w:r>
          </w:p>
        </w:tc>
      </w:tr>
      <w:tr w14:paraId="5C45A463">
        <w:trPr>
          <w:jc w:val="center"/>
        </w:trPr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20DA97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Android UI ↔ 产品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6E975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陶星佑 ↔ 鞠星冉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2C0229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原型走查、交互细节、无障碍</w:t>
            </w:r>
          </w:p>
        </w:tc>
      </w:tr>
      <w:tr w14:paraId="1BF24273">
        <w:trPr>
          <w:jc w:val="center"/>
        </w:trPr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ADF95B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DevOps ↔ 全员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739FA8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王文博 + 鞠星冉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DB3DA1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Jenkins 流水线、云服务器、SonarQube</w:t>
            </w:r>
          </w:p>
        </w:tc>
      </w:tr>
    </w:tbl>
    <w:p w14:paraId="42CDFE28"/>
    <w:p w14:paraId="7795C883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三、课程目标对照（支撑毕业要求）</w:t>
      </w:r>
    </w:p>
    <w:p w14:paraId="446B1D77">
      <w:pPr>
        <w:ind w:firstLine="420"/>
      </w:pPr>
      <w:r>
        <w:rPr>
          <w:rFonts w:ascii="宋体" w:hAnsi="宋体" w:eastAsia="宋体"/>
          <w:b w:val="0"/>
          <w:sz w:val="22"/>
        </w:rPr>
        <w:t>本计划严格对照《软件工程综合实践——实习指导书（2026 版）》第二章 2.2 节所列的 10 个实习目标，将每个目标落实到具体任务、交付物与 TAPD 平台成果，确保考核全覆盖。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5669"/>
      </w:tblGrid>
      <w:tr w14:paraId="0E2821D0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570CDE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目标编号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3B9CD7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对应毕业要求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55D819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落实方式与交付物</w:t>
            </w:r>
          </w:p>
        </w:tc>
      </w:tr>
      <w:tr w14:paraId="35C0A069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4221CB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 1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9FCCC2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4-1  查找文献资料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4DA1CD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业务调研、竞品分析、RAG 知识库文献收集（Sprint 0/2）</w:t>
            </w:r>
          </w:p>
        </w:tc>
      </w:tr>
      <w:tr w14:paraId="4E7518F7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53D871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 2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992F84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5-1  熟练使用敏捷方法 + TAPD 等工具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CFDDE1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TAPD 需求/迭代/缺陷/报表全覆盖；过程文档与平台一致</w:t>
            </w:r>
          </w:p>
        </w:tc>
      </w:tr>
      <w:tr w14:paraId="7D04A15C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40B27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 3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EA890A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5-2  选用恰当技术栈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409797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Kotlin/Compose + Spring Boot + FastAPI + Docker 技术栈评估与实施</w:t>
            </w:r>
          </w:p>
        </w:tc>
      </w:tr>
      <w:tr w14:paraId="3B89440F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F3E703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 4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B55A55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2-3  问题分析与建模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759BB5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业务流程图、用户故事、Product Backlog、数据库 ER 模型</w:t>
            </w:r>
          </w:p>
        </w:tc>
      </w:tr>
      <w:tr w14:paraId="79013C6E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D3B374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 5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059BEA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3-3  系统分析评价与优化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3DD7AE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体系结构设计、模块划分、性能调优（JMeter 压测 + SonarQube）</w:t>
            </w:r>
          </w:p>
        </w:tc>
      </w:tr>
      <w:tr w14:paraId="3AEFBC8D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E75C31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 6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B5F345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5-3  编码/测试/交付/部署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A4D2E8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Tgit 代码提交、JUnit/Postman/Espresso/JMeter 测试、Jenkins + Docker 部署</w:t>
            </w:r>
          </w:p>
        </w:tc>
      </w:tr>
      <w:tr w14:paraId="5EEB82AE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53B625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 7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31B4FD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11-2 项目/配置/变更管理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B3461B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TAPD 迭代 + 变更记录；Tgit 分支策略 + Tag 管理</w:t>
            </w:r>
          </w:p>
        </w:tc>
      </w:tr>
      <w:tr w14:paraId="712D037A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431C80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 8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903154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9-2  团队协作沟通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75E6D6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每日站会、Sprint 评审、结对开发、跨线联调</w:t>
            </w:r>
          </w:p>
        </w:tc>
      </w:tr>
      <w:tr w14:paraId="27E48204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EC4407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 9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25BB6F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9-3  团队角色承担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F76FBB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组长负责制 + 明确分工 + 角色轮值（评审主持）</w:t>
            </w:r>
          </w:p>
        </w:tc>
      </w:tr>
      <w:tr w14:paraId="7AB1F90E"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47DCF3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 10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BD80D1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10-1 生命周期文档规范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4334D6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业务建模/需求/设计/编码/测试/部署/变更各阶段文档齐全</w:t>
            </w:r>
          </w:p>
        </w:tc>
      </w:tr>
    </w:tbl>
    <w:p w14:paraId="6AF8A6BE"/>
    <w:p w14:paraId="11D2C7C0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四、业务建模</w:t>
      </w:r>
    </w:p>
    <w:p w14:paraId="404CDBE8">
      <w:pPr>
        <w:ind w:firstLine="420"/>
      </w:pPr>
      <w:r>
        <w:rPr>
          <w:rFonts w:ascii="宋体" w:hAnsi="宋体" w:eastAsia="宋体"/>
          <w:b w:val="0"/>
          <w:sz w:val="22"/>
        </w:rPr>
        <w:t>依据指导书 3.5（1）要求，提供至少一个高层业务流程图。下图以用户『识别 → 记录 → 分析 → 建议』四步控糖闭环为主线，串联拍照识别、饮食日记、数据分析、AI 问答、智能推荐五大核心场景，并映射到 Android 端、后端、AI 服务三端。</w:t>
      </w:r>
    </w:p>
    <w:p w14:paraId="7F07815C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4.1 高层业务流程图</w:t>
      </w:r>
    </w:p>
    <w:p w14:paraId="52339F83">
      <w:pPr>
        <w:ind w:firstLine="420"/>
      </w:pPr>
      <w:r>
        <w:rPr>
          <w:rFonts w:ascii="宋体" w:hAnsi="宋体" w:eastAsia="宋体"/>
          <w:b w:val="0"/>
          <w:sz w:val="22"/>
        </w:rPr>
        <w:t>业务主流程：用户打开 App → 登录/注册 → 完成健康建档 → 进入首页查看糖摄入概览 → 【识别】拍照/选图 → 当前仅 ViT 远程识别；Sprint 2~3 由王梓名新增 ML Kit 本地饮品识别 → 识别结果二次确认 → 【记录】写入饮食日记（本地 Room + 云端 MySQL 双写）→ 【分析】多维图表展示日/周/月趋势 → 【建议】AI 问答（DeepSeek + RAG）+ 智能饮品推荐 → 【闭环】超标预警推送 → 用户行为修正 → 成就徽章激励。</w:t>
      </w:r>
    </w:p>
    <w:p w14:paraId="44ED69A0">
      <w:pPr>
        <w:ind w:firstLine="420"/>
      </w:pPr>
      <w:r>
        <w:rPr>
          <w:rFonts w:ascii="宋体" w:hAnsi="宋体" w:eastAsia="宋体"/>
          <w:b w:val="0"/>
          <w:sz w:val="22"/>
        </w:rPr>
        <w:t>下图为高层业务流程图（跨泳道视图），涵盖用户、Android 客户端、Spring Boot 后端、Python AI 服务、MySQL 数据库五个层次，以 8 个阶段（注册→建档→识别→记录→分析→问答→推荐预警→闭环激励）清晰展示了数据从用户操作到数据库持久化再到 AI 反馈的完整流向。</w:t>
      </w:r>
    </w:p>
    <w:p w14:paraId="1BFBECCD">
      <w:pPr>
        <w:jc w:val="center"/>
      </w:pPr>
      <w:r>
        <w:drawing>
          <wp:inline distT="0" distB="0" distL="114300" distR="114300">
            <wp:extent cx="5932170" cy="3276600"/>
            <wp:effectExtent l="0" t="0" r="1143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2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060C"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4-1 糖知 APP 高层业务流程图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701"/>
        <w:gridCol w:w="1984"/>
        <w:gridCol w:w="2268"/>
        <w:gridCol w:w="2268"/>
      </w:tblGrid>
      <w:tr w14:paraId="419C5E66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026972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841C25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用户动作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533976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前端处理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06F0A4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后端/AI 服务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B67F35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数据写入/查询</w:t>
            </w:r>
          </w:p>
        </w:tc>
      </w:tr>
      <w:tr w14:paraId="5B62F83A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B45E9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 登录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9B0E11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输入账号密码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8DC7CE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LoginScreen 表单校验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B7722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POST /api/auth/login 返回 JWT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586FE7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users 表校验</w:t>
            </w:r>
          </w:p>
        </w:tc>
      </w:tr>
      <w:tr w14:paraId="6AF02AEF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5BCD86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 建档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8219BC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6 步向导填写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224711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RegisterScreen 分步引导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A80523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POST /api/profile/init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D511EE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user_health_profile 新建</w:t>
            </w:r>
          </w:p>
        </w:tc>
      </w:tr>
      <w:tr w14:paraId="05938C17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3ACFD0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 识别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1F9B3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拍照 / 选图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AC72B6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CameraX + 压缩上传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F07BD7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ViT：POST /ai/recognize；ML Kit 本地饮品（Sprint 2~3，Android）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753A06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food/drink 库匹配</w:t>
            </w:r>
          </w:p>
        </w:tc>
      </w:tr>
      <w:tr w14:paraId="0847E5A2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3160BF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 记录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80BC11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确认添加餐食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EB5F9A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DiaryScreen 表单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0E07AD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POST /api/meal/record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526B2B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meal_records 双写（Room+MySQL）</w:t>
            </w:r>
          </w:p>
        </w:tc>
      </w:tr>
      <w:tr w14:paraId="78F5AF67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C5DD42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 分析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447065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查看图表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3C0C43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AnalysisScreen 图表组件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91DF68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GET /api/meal/stats?period=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13C943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聚合 SQL + 缓存</w:t>
            </w:r>
          </w:p>
        </w:tc>
      </w:tr>
      <w:tr w14:paraId="64922BED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AF49B6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 建议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13ED3F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提问 / 查看推荐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4A01C6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ChatScreen / RecommendScreen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83FE5D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POST /ai/chat（DeepSeek+RAG）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C13343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conversations + RAG 向量库</w:t>
            </w:r>
          </w:p>
        </w:tc>
      </w:tr>
      <w:tr w14:paraId="2FD64F85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D6105D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 预警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937E70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接收推送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41784E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通知栏点击跳转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7B0234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定时任务扫描超标 → 推送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0F09A8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notifications 表</w:t>
            </w:r>
          </w:p>
        </w:tc>
      </w:tr>
    </w:tbl>
    <w:p w14:paraId="4C0CB5F0"/>
    <w:p w14:paraId="51338C75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4.2 用户旅程图</w:t>
      </w:r>
    </w:p>
    <w:p w14:paraId="30B7DA1D">
      <w:pPr>
        <w:ind w:firstLine="420"/>
      </w:pPr>
      <w:r>
        <w:rPr>
          <w:rFonts w:ascii="宋体" w:hAnsi="宋体" w:eastAsia="宋体"/>
          <w:b w:val="0"/>
          <w:sz w:val="22"/>
        </w:rPr>
        <w:t>以核心用户画像『林小茶——重度奶茶爱好者（20 岁大三学生）』为典型用户，绘制从认知阶段到习惯养成的完整用户旅程图（6 个阶段：认知→注册建档→首次使用→日常使用→深度使用→习惯养成），每个阶段包含用户行为、触点/页面、用户想法、情绪曲线、痛点/机会 5 个维度分析。</w:t>
      </w:r>
    </w:p>
    <w:p w14:paraId="5D98BA8A">
      <w:pPr>
        <w:jc w:val="center"/>
      </w:pPr>
      <w:r>
        <w:drawing>
          <wp:inline distT="0" distB="0" distL="114300" distR="114300">
            <wp:extent cx="5939155" cy="1921510"/>
            <wp:effectExtent l="0" t="0" r="444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9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C39E"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4-2 典型用户旅程图（林小茶——重度奶茶爱好者）</w:t>
      </w:r>
    </w:p>
    <w:p w14:paraId="620B8E36">
      <w:pPr>
        <w:ind w:firstLine="420"/>
      </w:pPr>
      <w:r>
        <w:rPr>
          <w:rFonts w:ascii="宋体" w:hAnsi="宋体" w:eastAsia="宋体"/>
          <w:b w:val="0"/>
          <w:sz w:val="22"/>
        </w:rPr>
        <w:t>用户画像完整定义（7 个 Persona）已录入 TAPD『文档』模块，包括林小茶（重度奶茶爱好者）、陈浩然（家族病史被动用户）、赵雅琪（健身数据控）、周小宇（家长引导青少年）、孙明轩（高压研究生）、陆思远（体检异常觉醒者）、唐可欣（外卖隐性糖盲区），涵盖不同年龄段、使用动机和技术熟练度，确保产品需求覆盖多样化用户群体。</w:t>
      </w:r>
    </w:p>
    <w:p w14:paraId="54A9AA91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五、需求分析与产品订单（Product Backlog）</w:t>
      </w:r>
    </w:p>
    <w:p w14:paraId="22998E12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5.1 多层级产品计划与需求分解结构</w:t>
      </w:r>
    </w:p>
    <w:p w14:paraId="6801494E">
      <w:pPr>
        <w:ind w:firstLine="420"/>
      </w:pPr>
      <w:r>
        <w:rPr>
          <w:rFonts w:ascii="宋体" w:hAnsi="宋体" w:eastAsia="宋体"/>
          <w:b w:val="0"/>
          <w:sz w:val="22"/>
        </w:rPr>
        <w:t>依据敏捷项目管理最佳实践，本项目采用「能力 → 特性 → 用户故事 → 任务」四级需求分解结构，高一级大约是低一级工作量的 3 倍。同时结合多层级产品计划结构：发布计划（本项目 4 次发布）、里程碑计划（4 个里程碑）、迭代计划（4 个 Sprint，每个 4~10 天）。</w:t>
      </w:r>
    </w:p>
    <w:p w14:paraId="794F920A">
      <w:pPr>
        <w:ind w:firstLine="420"/>
      </w:pPr>
      <w:r>
        <w:rPr>
          <w:rFonts w:ascii="宋体" w:hAnsi="宋体" w:eastAsia="宋体"/>
          <w:b w:val="0"/>
          <w:sz w:val="22"/>
        </w:rPr>
        <w:t>工作量换算：1 故事点 ≈ 3 人天（含设计、开发、测试、文档），高一级工作量约为低一级的 3 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2835"/>
        <w:gridCol w:w="3118"/>
      </w:tblGrid>
      <w:tr w14:paraId="3780C86D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5EC3E9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层级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F1EB7F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标准工作量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A7663C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本项目数量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00D4B5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说明</w:t>
            </w:r>
          </w:p>
        </w:tc>
      </w:tr>
      <w:tr w14:paraId="59FE9CCD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D94555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能力（Capability）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25B328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18~90 天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82F836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6 大产品能力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AFCC0D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用户管理与通知、食物识别、饮食日记、健康分析、AI 助手与成就激励、健康记录</w:t>
            </w:r>
          </w:p>
        </w:tc>
      </w:tr>
      <w:tr w14:paraId="28C02819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48F7CE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特性（Feature）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34EDED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6~30 天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BD6592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18 个特性分组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0E8F63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如「账号认证」「拍照与图像识别」「日记核心功能」「数据可视化」等</w:t>
            </w:r>
          </w:p>
        </w:tc>
      </w:tr>
      <w:tr w14:paraId="4A8657EE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BCD523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用户故事（User Story）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290F1E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2~10 天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776B46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48 条基线 + 15 条迭代新增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6B6BD9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向客户交付的有用且有价值的功能单元（1~3 点 × 3 天/点 = 3~9 天）</w:t>
            </w:r>
          </w:p>
        </w:tc>
      </w:tr>
      <w:tr w14:paraId="0218CDAC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3FE16C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任务（Task）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408DA4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≤1 天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4BBDB9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0(10) + Sprint 1(19) + Sprint 2(14) + Sprint 3(13)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C1BE92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由用户故事分解的具体开发/测试/部署任务（≤8 人时）</w:t>
            </w:r>
          </w:p>
        </w:tc>
      </w:tr>
    </w:tbl>
    <w:p w14:paraId="6BB3044D"/>
    <w:p w14:paraId="24C419FC">
      <w:pPr>
        <w:ind w:firstLine="420"/>
      </w:pPr>
      <w:r>
        <w:rPr>
          <w:rFonts w:ascii="宋体" w:hAnsi="宋体" w:eastAsia="宋体"/>
          <w:b w:val="0"/>
          <w:sz w:val="22"/>
        </w:rPr>
        <w:t>下表为 6 大能力模块与 18 个特性的映射关系。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850"/>
        <w:gridCol w:w="6236"/>
      </w:tblGrid>
      <w:tr w14:paraId="2B1086A9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D4A095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能力模块（工作量）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6245CD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故事/点</w:t>
            </w:r>
          </w:p>
        </w:tc>
        <w:tc>
          <w:tcPr>
            <w:tcW w:w="6236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EEE19D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特性 → 用户故事映射</w:t>
            </w:r>
          </w:p>
        </w:tc>
      </w:tr>
      <w:tr w14:paraId="1D8046E3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CBBBD1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PA 用户管理与通知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（25 点 ≈ 75 天）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0B39CD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 / 25</w:t>
            </w:r>
          </w:p>
        </w:tc>
        <w:tc>
          <w:tcPr>
            <w:tcW w:w="6236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FCDED1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账号认证（A01 注册/A02 登录/A07 退出）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健康档案管理（A03 建档/A06 档案编辑/A08 动态目标）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个人信息（A04 编辑资料/A05 头像/A09 偏好）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通知推送（H01 推送/H02 设置页）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帮助反馈（H03 帮助/H04 反馈）</w:t>
            </w:r>
          </w:p>
        </w:tc>
      </w:tr>
      <w:tr w14:paraId="6C3DFC35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5E1B39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PB 食物识别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（16 点 ≈ 48 天）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961AA4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 / 16</w:t>
            </w:r>
          </w:p>
        </w:tc>
        <w:tc>
          <w:tcPr>
            <w:tcW w:w="6236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86EFD1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拍照与图像识别（B01 拍照/B02 相册）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识别结果管理（B03 修正/B04 加入日记/B05 营养展示）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饮品搜索（B06 搜索）</w:t>
            </w:r>
          </w:p>
        </w:tc>
      </w:tr>
      <w:tr w14:paraId="3CFDF8B5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8AC15B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PC 饮食日记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（19 点 ≈ 57 天）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65F84C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 / 19</w:t>
            </w:r>
          </w:p>
        </w:tc>
        <w:tc>
          <w:tcPr>
            <w:tcW w:w="6236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17EC18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日记核心（C01 列表/C02 汇总/C03 添加方式）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日记辅助（C04 餐次/C05 删除/C06 日历选择器）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日记增强（C07 评分/C08 手动/C09 防重复）</w:t>
            </w:r>
          </w:p>
        </w:tc>
      </w:tr>
      <w:tr w14:paraId="410AF2F7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922A74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PD 健康分析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（18 点 ≈ 54 天）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45023C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 / 18</w:t>
            </w:r>
          </w:p>
        </w:tc>
        <w:tc>
          <w:tcPr>
            <w:tcW w:w="6236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8B5715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数据可视化（D01 环形/D02 趋势/D03 统计）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分析与分享（D04 AI分析/D05 分享/D06 目标同步）</w:t>
            </w:r>
          </w:p>
        </w:tc>
      </w:tr>
      <w:tr w14:paraId="65330B92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03A735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PE AI助手与成就激励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（22 点 ≈ 66 天）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A3EBAB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 / 22</w:t>
            </w:r>
          </w:p>
        </w:tc>
        <w:tc>
          <w:tcPr>
            <w:tcW w:w="6236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F662B6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对话核心（E01 基础/E02 个性化/E03 格式化）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辅助增强（E04 推荐卡片/E05 历史评分）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知识推荐（E06 RAG/E07 饮品推荐）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成就徽章（G01 30个成就/G02 进度徽章）</w:t>
            </w:r>
          </w:p>
        </w:tc>
      </w:tr>
      <w:tr w14:paraId="555DED5D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577E86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PF 健康记录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（10 点 ≈ 30 天）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ED7667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 / 10</w:t>
            </w:r>
          </w:p>
        </w:tc>
        <w:tc>
          <w:tcPr>
            <w:tcW w:w="6236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591E50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记录核心（F01 每日/F02 自定义/F03 编辑）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记录辅助（F04 历史/F05 保存提示）</w:t>
            </w:r>
          </w:p>
        </w:tc>
      </w:tr>
    </w:tbl>
    <w:p w14:paraId="5008D90F"/>
    <w:p w14:paraId="658AD6FA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5.2 产品订单总览</w:t>
      </w:r>
    </w:p>
    <w:p w14:paraId="4E104DF2">
      <w:pPr>
        <w:ind w:firstLine="420"/>
      </w:pPr>
      <w:r>
        <w:rPr>
          <w:rFonts w:ascii="宋体" w:hAnsi="宋体" w:eastAsia="宋体"/>
          <w:b w:val="0"/>
          <w:sz w:val="22"/>
        </w:rPr>
        <w:t>采用用户故事（User Story）+ INVEST 原则组织产品订单，共 15 个核心用户故事、总计约 152 故事点。按 MoSCoW 方法划分优先级 P0/P1/P2/P3，其中 P0 与 P1 为必须交付，P2 与 P3 视实际进度取舍。原型与界面设计参见 TAPD『文档』板块（原型链接由陶星佑维护）。</w:t>
      </w:r>
    </w:p>
    <w:p w14:paraId="31EE0D90">
      <w:pPr>
        <w:ind w:firstLine="420"/>
      </w:pPr>
      <w:r>
        <w:rPr>
          <w:rFonts w:ascii="宋体" w:hAnsi="宋体" w:eastAsia="宋体"/>
          <w:b w:val="0"/>
          <w:sz w:val="22"/>
        </w:rPr>
        <w:t>下表为按五大开发目标整合的高层 Product Backlog 总览（15 条），详细的用户故事共 48 条、110 故事点，已录入 TAPD「需求」模块。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"/>
        <w:gridCol w:w="2532"/>
        <w:gridCol w:w="5060"/>
        <w:gridCol w:w="845"/>
      </w:tblGrid>
      <w:tr w14:paraId="3D480AEC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78D91B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优先级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8F2E17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编号 / 标题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121A4E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用户故事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9D75EF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故事点</w:t>
            </w:r>
          </w:p>
        </w:tc>
      </w:tr>
      <w:tr w14:paraId="0A29CE73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063D5C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659C7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US-01 现有项目调通与 Bug 修复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6E36EF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修复现有项目全部编译/运行/逻辑 Bug，保证 Android + 后端 + AI 服务三端联调通畅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D1CE61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</w:tr>
      <w:tr w14:paraId="4F67368E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C1CD83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345845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US-02 云服务器部署与上线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847D05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完成后端 API、AI 服务、MySQL 的 AutoDL 算力云（RTX 4080 SUPER）容器化部署，通过自定义服务端口映射支持公网访问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B90871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</w:tr>
      <w:tr w14:paraId="1F6C74C3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9AF4B1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FDE77F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US-03 账号体系与健康档案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D0FF5A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用户注册/登录/JWT 鉴权，6 步健康建档向导（身高/体重/年龄/性别/控糖目标/活动水平），个人中心管理健康信息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1CF3B7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 w14:paraId="4C418D70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6A33CC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58D325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US-04 饮品/食物数据库扩充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61AECE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饮品库扩至 100+ 条（含奶茶、咖啡、果汁、碳酸等），食物库扩至 200+ 条（含常见主食、水果、蔬菜、快餐等），补全营养成分、GI、图片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2CCA3A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</w:tr>
      <w:tr w14:paraId="3CFC1137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C0D520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7335ED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US-05 健康知识库补全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391383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补全健康知识 RAG 库（控糖科普、运动建议、糖尿病饮食指南等），接入 AI 问答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1726C5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 w14:paraId="0321EAAB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607FC7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311241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US-06 拍照识别优化（ViT + ML Kit 饮品）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416402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当前图像识别侧仅部署 ViT 远程模型；Sprint 2 起新增 ML Kit 本地饮品识别模型（王梓名负责，延续至 Sprint 3）；并行优化 ViT 远程识别准确率与识别结果置信度、二次确认、历史记录。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912C00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</w:tr>
      <w:tr w14:paraId="33C383B9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0BAF3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A979DD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US-07 饮食日记与日历视图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E24CBF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按日查看/添加/删除餐食记录，支持 7/30 日切换，每日糖分热量汇总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A065AF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 w14:paraId="31ECA0FC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44D286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77BB9D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US-08 多维数据分析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3CDBEA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按日/周/月/半年分析糖摄入与健康指标趋势，柱/折线图可视化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5E9055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 w14:paraId="52CAEF83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88B93B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P2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1637B4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US-09 AI 个性化健康问答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8ABFDC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DeepSeek + RAG 多轮问答；基于用户健康档案生成个性化建议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025921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</w:tr>
      <w:tr w14:paraId="45BC9E30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BE88C9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P2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138C35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US-10 智能饮品推荐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E5FE20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基于用户偏好、历史摄入与健康目标的混合推荐，提供低糖替代方案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9B30CF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 w14:paraId="775FC3C5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60BB26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P2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A52101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US-11 推送通知系统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722BED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Firebase/厂商推送：糖摄入超标提醒、补水提醒、健康报告推送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C964F2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 w14:paraId="6A41E8CC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E1215C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P3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B3A99F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US-12【创新】AI 营养教练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CA1E9C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基于周/月健康数据，AI 生成个性化营养计划书与周报；支持语音播报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CE0F7F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</w:tr>
      <w:tr w14:paraId="29956820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130400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P3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A95CBA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US-13【创新】控糖打卡社区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98A188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每日控糖打卡、社区排行榜、徽章成就系统，激励行为改变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018CFC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</w:tr>
      <w:tr w14:paraId="504B3062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1D11AC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P3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93E165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US-14【创新】家庭共管模式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498820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支持家庭成员（如家长管理儿童）健康数据互通与预警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FC515A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 w14:paraId="16E09D83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E37FB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P3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02C8BC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US-15【创新】智能预警 &amp; 报告</w:t>
            </w:r>
          </w:p>
        </w:tc>
        <w:tc>
          <w:tcPr>
            <w:tcW w:w="51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D4B4E5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异常指标（血糖、摄入量）自动预警；每周生成可导出 PDF 健康报告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BD7F99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</w:tbl>
    <w:p w14:paraId="708BC344"/>
    <w:p w14:paraId="6340E94E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5.2 多层级产品计划结构</w:t>
      </w:r>
    </w:p>
    <w:p w14:paraId="42C9AC23">
      <w:pPr>
        <w:ind w:firstLine="420"/>
      </w:pPr>
      <w:r>
        <w:rPr>
          <w:rFonts w:ascii="宋体" w:hAnsi="宋体" w:eastAsia="宋体"/>
          <w:b w:val="0"/>
          <w:sz w:val="22"/>
        </w:rPr>
        <w:t>本项目严格遵循敏捷项目管理中的多层级产品计划体系，从宏观的发布计划到微观的每日任务，形成完整的计划层次，确保团队在不同粒度上均有清晰的目标和可追踪的交付物。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551"/>
        <w:gridCol w:w="3118"/>
        <w:gridCol w:w="1984"/>
      </w:tblGrid>
      <w:tr w14:paraId="6FA62558">
        <w:trPr>
          <w:jc w:val="center"/>
        </w:trPr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EB84D8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计划层次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3A1246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标准时间跨度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781FF9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本项目对应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C14322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管理粒度</w:t>
            </w:r>
          </w:p>
        </w:tc>
      </w:tr>
      <w:tr w14:paraId="62F9C6E9">
        <w:trPr>
          <w:jc w:val="center"/>
        </w:trPr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3AF4A5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发布计划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7A7D8B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&gt; 6 个月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2362F9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v0.1.0~v1.0.0（实习交付 5 周）+ v1.1.0~v2.1.0（远期规划至 2027-03，共 12 个月）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0A1862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整体产品交付节奏</w:t>
            </w:r>
          </w:p>
        </w:tc>
      </w:tr>
      <w:tr w14:paraId="5757DA20">
        <w:trPr>
          <w:jc w:val="center"/>
        </w:trPr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774D6E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里程碑计划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42C0C3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约 3 个月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612A01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Q2(M1~M4 实习交付) + Q3(M5~M7 运营优化) + Q4(M8 跨平台)，按季度组织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027057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关键交付节点</w:t>
            </w:r>
          </w:p>
        </w:tc>
      </w:tr>
      <w:tr w14:paraId="0F7F18A8">
        <w:trPr>
          <w:jc w:val="center"/>
        </w:trPr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4BB49C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迭代计划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2D7FFC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1-4 周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94E912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0（4天）/ Sprint 1（9天）/ Sprint 2（10天）/ Sprint 3（7天），均在 1~2 周范围内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9DA448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可交付增量</w:t>
            </w:r>
          </w:p>
        </w:tc>
      </w:tr>
    </w:tbl>
    <w:p w14:paraId="04891332"/>
    <w:p w14:paraId="7E87206A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5.3 需求多层级分解结构（能力→特性→用户故事→任务）</w:t>
      </w:r>
    </w:p>
    <w:p w14:paraId="5090A0B3">
      <w:pPr>
        <w:ind w:firstLine="420"/>
      </w:pPr>
      <w:r>
        <w:rPr>
          <w:rFonts w:ascii="宋体" w:hAnsi="宋体" w:eastAsia="宋体"/>
          <w:b w:val="0"/>
          <w:sz w:val="22"/>
        </w:rPr>
        <w:t>依据敏捷方法论，产品需求按「能力（Capability）→ 特性（Feature）→ 用户故事（User Story）→ 任务（Task）」四级分解，高一级大约是低一级工作量的 3 倍。各层级定义如下：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1701"/>
        <w:gridCol w:w="2551"/>
      </w:tblGrid>
      <w:tr w14:paraId="32D18899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08101C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层级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054A4D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定义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7C08F7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标准工作量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B49C34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本项目映射</w:t>
            </w:r>
          </w:p>
        </w:tc>
      </w:tr>
      <w:tr w14:paraId="6427D96E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175D6B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能力（Capability）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1BE156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高层级业务或产品功能，完整且有价值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FA7244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18~90 天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0D45CC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6 大能力（PA~PF）</w:t>
            </w:r>
          </w:p>
        </w:tc>
      </w:tr>
      <w:tr w14:paraId="76EA030C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DC3F43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特性（Feature）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F7BE9A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介于能力和故事之间的功能分组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C3CA51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6~30 天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C43055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18 个特性分组</w:t>
            </w:r>
          </w:p>
        </w:tc>
      </w:tr>
      <w:tr w14:paraId="54AB190A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5FB608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用户故事（User Story）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C935D3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向客户交付的某一项有用且有价值的功能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D28706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2~10 天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B52EB1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48 条基线 + 15 条迭代新增 = 63 条</w:t>
            </w:r>
          </w:p>
        </w:tc>
      </w:tr>
      <w:tr w14:paraId="1B9AFA14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A7BC82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任务（Task）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7EEBA7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由用户故事分解而来的工作任务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782736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通常 1 天内完成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2E38D1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0(10) + Sprint 1(19) + Sprint 2(14) + Sprint 3(13) = 56 条</w:t>
            </w:r>
          </w:p>
        </w:tc>
      </w:tr>
    </w:tbl>
    <w:p w14:paraId="4AF28095"/>
    <w:p w14:paraId="682998EA">
      <w:pPr>
        <w:ind w:firstLine="420"/>
      </w:pPr>
      <w:r>
        <w:rPr>
          <w:rFonts w:ascii="宋体" w:hAnsi="宋体" w:eastAsia="宋体"/>
          <w:b w:val="0"/>
          <w:sz w:val="22"/>
        </w:rPr>
        <w:t>下表展示能力（PA~PF）、特性分组与 48 条基线用户故事的多级分解映射。每条用户故事在具体迭代中进一步拆解为 1~5 条任务（通常在 1 天内完成）。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4252"/>
        <w:gridCol w:w="850"/>
      </w:tblGrid>
      <w:tr w14:paraId="35B67350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57D288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能力域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54FFE0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特性分组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C7DD5D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包含用户故事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4B05AE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故事数</w:t>
            </w:r>
          </w:p>
        </w:tc>
      </w:tr>
      <w:tr w14:paraId="5B15FF75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F95934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PA 用户管理与通知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（13 故事 / 25 点）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AF7ABF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账号认证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A8C61E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A01 用户注册、A02 JWT 登录、A07 退出登录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FBD4FC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 条</w:t>
            </w:r>
          </w:p>
        </w:tc>
      </w:tr>
      <w:tr w14:paraId="09D32BB1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FE55C2E">
            <w:pPr>
              <w:spacing w:after="0"/>
              <w:jc w:val="center"/>
            </w:pP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C04D28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健康档案管理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6BFED7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A03 6 步健康向导、A06 健康档案管理、A08 动态糖分目标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DC85FF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 条</w:t>
            </w:r>
          </w:p>
        </w:tc>
      </w:tr>
      <w:tr w14:paraId="6E0CA2B4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BB88017">
            <w:pPr>
              <w:spacing w:after="0"/>
              <w:jc w:val="center"/>
            </w:pP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10F33E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个人信息与偏好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F053E9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A04 编辑个人资料、A05 头像选择、A09 饮品偏好标签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32CE1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 条</w:t>
            </w:r>
          </w:p>
        </w:tc>
      </w:tr>
      <w:tr w14:paraId="00A50E05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950A85F">
            <w:pPr>
              <w:spacing w:after="0"/>
              <w:jc w:val="center"/>
            </w:pP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74161A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通知核心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07BBD2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H01 个性化推送、H02 通知设置页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BD8CEA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 条</w:t>
            </w:r>
          </w:p>
        </w:tc>
      </w:tr>
      <w:tr w14:paraId="1F2ED747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DAE42DA">
            <w:pPr>
              <w:spacing w:after="0"/>
              <w:jc w:val="center"/>
            </w:pP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BB7330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帮助与反馈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1D015D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H03 帮助中心、H04 意见反馈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A9036F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 条</w:t>
            </w:r>
          </w:p>
        </w:tc>
      </w:tr>
      <w:tr w14:paraId="64DF9B1E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F14B98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PB 食物识别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（6 故事 / 16 点）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2E290A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拍照与图像识别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EC6286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B01 拍照识别、B02 相册识别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D52494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 条</w:t>
            </w:r>
          </w:p>
        </w:tc>
      </w:tr>
      <w:tr w14:paraId="27BA06DD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CF5D882">
            <w:pPr>
              <w:spacing w:after="0"/>
              <w:jc w:val="center"/>
            </w:pP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92C94D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识别结果管理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A9D697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B03 手动修正、B04 一键加入日记、B05 营养信息展示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58B6D5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 条</w:t>
            </w:r>
          </w:p>
        </w:tc>
      </w:tr>
      <w:tr w14:paraId="45BE5894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476DFC8">
            <w:pPr>
              <w:spacing w:after="0"/>
              <w:jc w:val="center"/>
            </w:pP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FF68DB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饮品搜索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D44FBF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B06 饮品搜索（含 emoji 分类筛选）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CA1240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 条</w:t>
            </w:r>
          </w:p>
        </w:tc>
      </w:tr>
      <w:tr w14:paraId="14CEB1A5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4FC29C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PC 饮食日记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（9 故事 / 19 点）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6F6069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日记核心功能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EC3FB6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C01 日记列表、C02 汇总进度条、C03 三种添加方式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F9E0C0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 条</w:t>
            </w:r>
          </w:p>
        </w:tc>
      </w:tr>
      <w:tr w14:paraId="16CC7A4D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1AE23AD">
            <w:pPr>
              <w:spacing w:after="0"/>
              <w:jc w:val="center"/>
            </w:pP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0A4E7A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日记辅助功能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289C22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C04 餐次份量备注、C05 删除记录、C06 日历选择器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534785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 条</w:t>
            </w:r>
          </w:p>
        </w:tc>
      </w:tr>
      <w:tr w14:paraId="1D3D0B55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E62168E">
            <w:pPr>
              <w:spacing w:after="0"/>
              <w:jc w:val="center"/>
            </w:pP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7478D8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日记增强功能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50A244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C07 5 级评分颜色、C08 手动添加食物、C09 防重复添加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C8CA82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 条</w:t>
            </w:r>
          </w:p>
        </w:tc>
      </w:tr>
      <w:tr w14:paraId="7F384614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C9734B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PD 健康分析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（6 故事 / 18 点）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1BD7E1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数据可视化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62BAAE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D01 首页环形进度条、D02 趋势折线图、D03 统计数据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4166E8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 条</w:t>
            </w:r>
          </w:p>
        </w:tc>
      </w:tr>
      <w:tr w14:paraId="62914D08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4D48667">
            <w:pPr>
              <w:spacing w:after="0"/>
              <w:jc w:val="center"/>
            </w:pP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DDAD7F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分析与分享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AEBFCF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D04 AI 分析结论、D05 分享报告、D06 动态目标同步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E29605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 条</w:t>
            </w:r>
          </w:p>
        </w:tc>
      </w:tr>
      <w:tr w14:paraId="22005B26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9BB524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PE AI 助手与成就激励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（9 故事 / 22 点）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CE63C8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对话核心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0D4ACC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E01 基础对话、E02 个性化回复、E03 格式化回复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FD849F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 条</w:t>
            </w:r>
          </w:p>
        </w:tc>
      </w:tr>
      <w:tr w14:paraId="71F56892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DC3A03C">
            <w:pPr>
              <w:spacing w:after="0"/>
              <w:jc w:val="center"/>
            </w:pP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EBA4FC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辅助与增强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12F3FA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E04 推荐问题卡片、E05 历史对话评分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8EC6AE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 条</w:t>
            </w:r>
          </w:p>
        </w:tc>
      </w:tr>
      <w:tr w14:paraId="3BB2693F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CA98145">
            <w:pPr>
              <w:spacing w:after="0"/>
              <w:jc w:val="center"/>
            </w:pP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2B78A7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知识与推荐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FDA94E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E06 RAG 知识库、E07 饮品推荐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3885C3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 条</w:t>
            </w:r>
          </w:p>
        </w:tc>
      </w:tr>
      <w:tr w14:paraId="2551C368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2E8AB97">
            <w:pPr>
              <w:spacing w:after="0"/>
              <w:jc w:val="center"/>
            </w:pP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3F0F89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成就激励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885F5D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G01 30 个控糖成就、G02 进度条和徽章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38F405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 条</w:t>
            </w:r>
          </w:p>
        </w:tc>
      </w:tr>
      <w:tr w14:paraId="46584255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0FF1F0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PF 健康记录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（5 故事 / 10 点）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AC0DC2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记录核心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B68424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F01 每日记录、F02 自定义运动睡眠、F03 编辑删除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3D0456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 条</w:t>
            </w:r>
          </w:p>
        </w:tc>
      </w:tr>
      <w:tr w14:paraId="31DF81D4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97FAE1F">
            <w:pPr>
              <w:spacing w:after="0"/>
              <w:jc w:val="center"/>
            </w:pP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D329A2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记录辅助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86A297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F04 历史列表、F05 保存 Toast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A68A31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 条</w:t>
            </w:r>
          </w:p>
        </w:tc>
      </w:tr>
    </w:tbl>
    <w:p w14:paraId="2F9460A9"/>
    <w:p w14:paraId="2A5951C0">
      <w:pPr>
        <w:ind w:firstLine="420"/>
      </w:pPr>
      <w:r>
        <w:rPr>
          <w:rFonts w:ascii="宋体" w:hAnsi="宋体" w:eastAsia="宋体"/>
          <w:b w:val="0"/>
          <w:sz w:val="22"/>
        </w:rPr>
        <w:t>在 TAPD 平台中，上述四级结构通过以下方式落地：「能力」对应 6 个能力级父需求（PA~PF）；「特性」通过需求分类标签和需求描述中的分组说明体现；「用户故事」对应 TAPD 中的 48 条基线子需求；「任务」对应 TAPD 中「任务」面板的具体工作条目，每个迭代均需创建。</w:t>
      </w:r>
    </w:p>
    <w:p w14:paraId="20D31B13">
      <w:pPr>
        <w:ind w:firstLine="420"/>
      </w:pPr>
      <w:r>
        <w:rPr>
          <w:rFonts w:ascii="宋体" w:hAnsi="宋体" w:eastAsia="宋体"/>
          <w:b w:val="0"/>
          <w:sz w:val="22"/>
        </w:rPr>
        <w:t>各迭代任务总量：Sprint 0 共 10 条任务（T01~T10）、Sprint 1 共 19 条任务（T1-01~T1-19）、Sprint 2 共 14 条任务（T2-01~T2-14）、Sprint 3 共 13 条任务（T3-01~T3-13）。在 TAPD 中，确保「任务」面板已通过「设置→计划与跟踪」版块显示启用，所有迭代的任务条目均已录入。</w:t>
      </w:r>
    </w:p>
    <w:p w14:paraId="36F56590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六、软件体系结构与设计概要</w:t>
      </w:r>
    </w:p>
    <w:p w14:paraId="2A81BC17">
      <w:pPr>
        <w:ind w:firstLine="420"/>
      </w:pPr>
      <w:r>
        <w:rPr>
          <w:rFonts w:ascii="宋体" w:hAnsi="宋体" w:eastAsia="宋体"/>
          <w:b w:val="0"/>
          <w:sz w:val="22"/>
        </w:rPr>
        <w:t>系统整体采用经典的『客户端 - 服务端 - AI 服务』三端分层架构，符合指导书 3.5（3）对体系结构与构件级设计的要求。详细设计（ER 图、类图、时序图）在 Sprint 1 的『软件设计阶段』由各端负责人补充到 TAPD『文档』板块。</w:t>
      </w:r>
    </w:p>
    <w:p w14:paraId="679DA00C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6.1 体系结构总览</w:t>
      </w:r>
    </w:p>
    <w:p w14:paraId="6C95E3EF">
      <w:pPr>
        <w:ind w:firstLine="420"/>
      </w:pPr>
      <w:r>
        <w:rPr>
          <w:rFonts w:ascii="宋体" w:hAnsi="宋体" w:eastAsia="宋体"/>
          <w:b w:val="0"/>
          <w:sz w:val="22"/>
        </w:rPr>
        <w:t>下图为系统架构图，包含 Android 客户端（UI/ViewModel/Repository/Notification 四层）、Spring Boot 后端（Controller/Service/Security/JPA 四层）、Python AI 服务（FastAPI/ViT/LangChain-DeepSeek/FAISS 三层）、MySQL 数据库（12 张核心表）以及 DevOps 基础设施（Tgit/TAPD/Jenkins/SonarQube/Docker）的完整组件映射。</w:t>
      </w:r>
    </w:p>
    <w:p w14:paraId="7234FB6C">
      <w:pPr>
        <w:jc w:val="center"/>
      </w:pPr>
      <w:r>
        <w:drawing>
          <wp:inline distT="0" distB="0" distL="114300" distR="114300">
            <wp:extent cx="5930265" cy="3730625"/>
            <wp:effectExtent l="0" t="0" r="1333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73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A613"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6-1 糖知 APP 系统架构图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1701"/>
        <w:gridCol w:w="2268"/>
      </w:tblGrid>
      <w:tr w14:paraId="1F9F9124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9437DC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层次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DF99F9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主要技术/组件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55C620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负责人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210CCF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主要职责</w:t>
            </w:r>
          </w:p>
        </w:tc>
      </w:tr>
      <w:tr w14:paraId="474C672D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67B9CC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表现层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3595CF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Android Jetpack Compose UI + MVVM + StateFlow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90C3C8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陶星佑 / 王梓名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BB83A6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呈现用户界面、响应交互</w:t>
            </w:r>
          </w:p>
        </w:tc>
      </w:tr>
      <w:tr w14:paraId="098DC436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B83175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业务层（Android）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B607BD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ViewModel + UseCase + Repository（本地 Room + 远程 Retrofit）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0D12A3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吴汉东 / 王梓名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B68949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协调数据与 UI，处理离线场景</w:t>
            </w:r>
          </w:p>
        </w:tc>
      </w:tr>
      <w:tr w14:paraId="3FD22C83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37A94E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服务层（后端）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8C9365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Spring Boot Controller → Service → JPA Repository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ED862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王文博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A1ABE7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对外 REST API，认证鉴权</w:t>
            </w:r>
          </w:p>
        </w:tc>
      </w:tr>
      <w:tr w14:paraId="70C1D5D3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8A0A8A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AI 服务层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746517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FastAPI Router → Service → ViT Model（图像识别）/ DeepSeek / FAISS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8CB17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8F8A9C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服务端 ViT 图像识别；问答与 RAG 检索</w:t>
            </w:r>
          </w:p>
        </w:tc>
      </w:tr>
      <w:tr w14:paraId="378CABD9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960D00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数据层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BDB659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MySQL（主）+ Room/SQLite（本地缓存）+ FAISS（向量）+ 对象存储（图片）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CD7379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王文博 / 吴汉东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119B1E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结构化 + 非结构化存储</w:t>
            </w:r>
          </w:p>
        </w:tc>
      </w:tr>
      <w:tr w14:paraId="4BE7FFAE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748F65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基础设施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648AD7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AutoDL 算力云 + Docker + docker-compose + Nginx 反代 + GitHub Actions CI + SonarQube/SonarCloud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F13F22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王文博 / 鞠星冉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66EAF3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GPU 推理部署、持续集成、监控</w:t>
            </w:r>
          </w:p>
        </w:tc>
      </w:tr>
    </w:tbl>
    <w:p w14:paraId="7712CE8A"/>
    <w:p w14:paraId="3F82E47C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6.2 核心模块划分（构件级）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669"/>
        <w:gridCol w:w="1701"/>
      </w:tblGrid>
      <w:tr w14:paraId="4E0EAD5F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58F80A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507786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核心构件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42F26F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关联 User Story</w:t>
            </w:r>
          </w:p>
        </w:tc>
      </w:tr>
      <w:tr w14:paraId="533144DA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A1706C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M1 账号与健康档案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17FB82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LoginScreen / RegisterScreen / HealthProfileScreen + AuthService + UserController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2146F5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US-03</w:t>
            </w:r>
          </w:p>
        </w:tc>
      </w:tr>
      <w:tr w14:paraId="08A97805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DB222A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M2 识别模块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52EF35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RecognitionScreen + CameraUseCase + MLKitService（Sprint 2~3 饮品）+ AiRecognizeApi + ViTRouter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93370B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US-06</w:t>
            </w:r>
          </w:p>
        </w:tc>
      </w:tr>
      <w:tr w14:paraId="0BC7BD80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46D06B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M3 饮食日记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6CD28B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DiaryScreen + MealRepository + MealController + MealService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230961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US-07</w:t>
            </w:r>
          </w:p>
        </w:tc>
      </w:tr>
      <w:tr w14:paraId="2D4D67C0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C9C96D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M4 数据分析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FCC792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AnalysisScreen + StatsRepository + StatsController（聚合 SQL）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A24EFF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US-08</w:t>
            </w:r>
          </w:p>
        </w:tc>
      </w:tr>
      <w:tr w14:paraId="43361213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D6F51A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M5 AI 问答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966B13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ChatScreen + ChatApi + ChatRouter + RAGService（DeepSeek + FAISS）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BA3ABA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US-09</w:t>
            </w:r>
          </w:p>
        </w:tc>
      </w:tr>
      <w:tr w14:paraId="2C9025DB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02081E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M6 智能推荐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50CA95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RecommendScreen + RecommendService（CF + 规则混合）+ DrinkRepo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EA5762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US-10</w:t>
            </w:r>
          </w:p>
        </w:tc>
      </w:tr>
      <w:tr w14:paraId="110431A0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2EA225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M7 通知预警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497F73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NotificationService + FCM/厂商通道 + 定时扫描任务（Spring @Scheduled）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ECC1F3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US-11, US-15</w:t>
            </w:r>
          </w:p>
        </w:tc>
      </w:tr>
      <w:tr w14:paraId="04B5514B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3C496C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M8 创新：AI 营养教练 / 打卡社区 / 家庭共管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4589BB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CoachScreen / CommunityScreen / FamilyScreen + 对应 Service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9F1AC1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US-12/13/14/15</w:t>
            </w:r>
          </w:p>
        </w:tc>
      </w:tr>
    </w:tbl>
    <w:p w14:paraId="2DDC4644"/>
    <w:p w14:paraId="077A24F2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6.3 数据库设计要点</w:t>
      </w:r>
    </w:p>
    <w:p w14:paraId="534631AD">
      <w:pPr>
        <w:ind w:firstLine="420"/>
      </w:pPr>
      <w:r>
        <w:rPr>
          <w:rFonts w:ascii="宋体" w:hAnsi="宋体" w:eastAsia="宋体"/>
          <w:b w:val="0"/>
          <w:sz w:val="22"/>
        </w:rPr>
        <w:t>系统采用 MySQL 作为主持久化存储，以「用户」实体为核心，通过关系网络连接 12 个业务实体。Android Room 端保留 8 张镜像表用于离线缓存与首次启动种子数据。下图为数据库 ER 图（实体-关系模型），展示了完整的实体、属性及关系：</w:t>
      </w:r>
    </w:p>
    <w:p w14:paraId="206F4BEA">
      <w:pPr>
        <w:jc w:val="center"/>
      </w:pPr>
      <w:r>
        <w:drawing>
          <wp:inline distT="0" distB="0" distL="114300" distR="114300">
            <wp:extent cx="5933440" cy="4050030"/>
            <wp:effectExtent l="0" t="0" r="1016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05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34A8"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6-2 数据库 ER 关系图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85"/>
        <w:gridCol w:w="3021"/>
      </w:tblGrid>
      <w:tr w14:paraId="29AAC945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142E0F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实体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174A49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主要属性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6424B2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说明</w:t>
            </w:r>
          </w:p>
        </w:tc>
      </w:tr>
      <w:tr w14:paraId="0349A151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E224CB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用户（User）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1C0463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用户id(PK)/密码/手机号/头像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CF2CFB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核心实体，所有业务数据的归属主体</w:t>
            </w:r>
          </w:p>
        </w:tc>
      </w:tr>
      <w:tr w14:paraId="0DD853C8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5417CB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健康档案（HealthProfile）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6F4F65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身高/体重/BMI/性别/年龄/每日糖限制/每日热量限制/体重目标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314517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1:1 关联用户，存储个人健康基线</w:t>
            </w:r>
          </w:p>
        </w:tc>
      </w:tr>
      <w:tr w14:paraId="5C3327EA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E0B95B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每日健康记录（DailyHealthRecord）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4C1D2B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记录id(PK)/记录日期/糖摄入/饮水量/运动/睡眠/心情/血压/血糖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3EB05E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1:N 关联用户，按日记录多维健康数据</w:t>
            </w:r>
          </w:p>
        </w:tc>
      </w:tr>
      <w:tr w14:paraId="2603BD8B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F3795C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餐食记录（MealRecord）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B8B4E2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记录id(PK)/餐次类型/份量/含糖量/热量/食物图片/备注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3BFEAD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1:N 关联用户，同时关联饮品和食物营养表</w:t>
            </w:r>
          </w:p>
        </w:tc>
      </w:tr>
      <w:tr w14:paraId="796F2258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DA49FD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饮品（Drink）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884871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饮品id(PK)/饮品名称/品牌/分类/含糖量/热量/健康评分/图片URL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473F1A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饮品基础数据表，支持搜索和推荐</w:t>
            </w:r>
          </w:p>
        </w:tc>
      </w:tr>
      <w:tr w14:paraId="6DED3E64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CBB1C5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食物营养（FoodNutrition）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2480A6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食物id(PK)/名称/分类/GI值/含糖量/热量/蛋白质/脂肪/份量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BDF865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食物基础数据表，供识别结果匹配</w:t>
            </w:r>
          </w:p>
        </w:tc>
      </w:tr>
      <w:tr w14:paraId="100EA15D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EF6091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饮品偏好（DrinkPreference）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3C26E2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偏好id(PK)/偏好评分/喜欢标记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5F2137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N:1 关联用户和饮品，记录用户口味偏好</w:t>
            </w:r>
          </w:p>
        </w:tc>
      </w:tr>
      <w:tr w14:paraId="34B1C6F7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97FBEB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对话历史（ConversationHistory）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E862BF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会话id/角色(user/assistant)/内容/接收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C800B6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1:N 关联用户，记录 AI 问答全部对话</w:t>
            </w:r>
          </w:p>
        </w:tc>
      </w:tr>
      <w:tr w14:paraId="01DA7714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5A6A02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推荐历史（RecommendHistory）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FCEDCE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推荐类型/内容/评分/查看状态/触发时间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442BA7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1:N 关联用户，记录个性化推荐结果</w:t>
            </w:r>
          </w:p>
        </w:tc>
      </w:tr>
      <w:tr w14:paraId="32E95B4A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856871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通知（Notification）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955C1F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通知id(PK)/类型/标题/正文/是否已读/创建时间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EF76E2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1:N 关联用户，承载系统推送消息</w:t>
            </w:r>
          </w:p>
        </w:tc>
      </w:tr>
      <w:tr w14:paraId="43E106B8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51F8FF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通知设置（NotificationSettings）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C64463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糖分预警/饮水提醒/提醒时间列表/免打扰时段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64B787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1:1 关联用户，控制通知偏好</w:t>
            </w:r>
          </w:p>
        </w:tc>
      </w:tr>
      <w:tr w14:paraId="3B996164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C748BD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健康报告（HealthReport）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D57680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报告id(PK)/报告周期/JSON内容/生成时间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8D4F1A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1:N 关联用户，存储AI生成的周/月报</w:t>
            </w:r>
          </w:p>
        </w:tc>
      </w:tr>
      <w:tr w14:paraId="7FF59586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412D03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健康知识库（KnowledgeBase）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6D612F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知识id(PK)/类别/内容/可搜索/标签/分类</w:t>
            </w:r>
          </w:p>
        </w:tc>
        <w:tc>
          <w:tcPr>
            <w:tcW w:w="311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89580B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RAG 知识文档库，供 AI 检索增强</w:t>
            </w:r>
          </w:p>
        </w:tc>
      </w:tr>
    </w:tbl>
    <w:p w14:paraId="0DF43ED3"/>
    <w:p w14:paraId="11F5B6CE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七、迭代计划总览</w:t>
      </w:r>
    </w:p>
    <w:p w14:paraId="3FA3B00F">
      <w:pPr>
        <w:ind w:firstLine="420"/>
      </w:pPr>
      <w:r>
        <w:rPr>
          <w:rFonts w:ascii="宋体" w:hAnsi="宋体" w:eastAsia="宋体"/>
          <w:b w:val="0"/>
          <w:sz w:val="22"/>
        </w:rPr>
        <w:t>依据指导书 3.4『建议一轮迭代 7-10 天』的要求，结合课程时间（2026-04-16 ~ 2026-05-19，约 34 天），将项目划分为 1 个筹备迭代（Sprint 0）+ 3 个正式迭代（Sprint 1/2/3），总体时间线如下。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928"/>
        <w:gridCol w:w="1701"/>
        <w:gridCol w:w="680"/>
        <w:gridCol w:w="1247"/>
        <w:gridCol w:w="2608"/>
      </w:tblGrid>
      <w:tr w14:paraId="5EB68383">
        <w:trPr>
          <w:jc w:val="center"/>
        </w:trPr>
        <w:tc>
          <w:tcPr>
            <w:tcW w:w="90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59FB9D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w="192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D96E53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名称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A4E7CD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起止日期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102A51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天数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59CEBB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聚焦工作流</w:t>
            </w:r>
          </w:p>
        </w:tc>
        <w:tc>
          <w:tcPr>
            <w:tcW w:w="260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63313A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核心目标</w:t>
            </w:r>
          </w:p>
        </w:tc>
      </w:tr>
      <w:tr w14:paraId="47DC6A34">
        <w:trPr>
          <w:jc w:val="center"/>
        </w:trPr>
        <w:tc>
          <w:tcPr>
            <w:tcW w:w="90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7231D0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Sprint 0</w:t>
            </w:r>
          </w:p>
        </w:tc>
        <w:tc>
          <w:tcPr>
            <w:tcW w:w="192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33BCE4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筹备迭代 · 需求分析与环境搭建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563F40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2026-04-16 ~ 2026-04-19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3929F9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 天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B8F68B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需求分析 / 业务建模 / 环境配置</w:t>
            </w:r>
          </w:p>
        </w:tc>
        <w:tc>
          <w:tcPr>
            <w:tcW w:w="260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C5FE59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完成需求澄清、TAPD 平台搭建、Tgit 代码仓库建立、云服务器准备、现有项目 Bug 清单梳理，为正式开发扫清障碍。</w:t>
            </w:r>
          </w:p>
        </w:tc>
      </w:tr>
      <w:tr w14:paraId="126CAC94">
        <w:trPr>
          <w:jc w:val="center"/>
        </w:trPr>
        <w:tc>
          <w:tcPr>
            <w:tcW w:w="90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C39023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Sprint 1</w:t>
            </w:r>
          </w:p>
        </w:tc>
        <w:tc>
          <w:tcPr>
            <w:tcW w:w="192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B1D4B7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基础调通 · Bug 修复 · 云部署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2BA45D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2026-04-20 ~ 2026-04-28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A4AA58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 天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C11BD7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软件编码 / 软件测试 / 软件部署</w:t>
            </w:r>
          </w:p>
        </w:tc>
        <w:tc>
          <w:tcPr>
            <w:tcW w:w="260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242417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修复现有项目全部阻塞性 Bug，打通 Android + 后端 + AI 服务三端联调；完成云服务器首次部署；饮品/食物数据库初步扩充。</w:t>
            </w:r>
          </w:p>
        </w:tc>
      </w:tr>
      <w:tr w14:paraId="09F1BEFE">
        <w:trPr>
          <w:jc w:val="center"/>
        </w:trPr>
        <w:tc>
          <w:tcPr>
            <w:tcW w:w="90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CAECE4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Sprint 2</w:t>
            </w:r>
          </w:p>
        </w:tc>
        <w:tc>
          <w:tcPr>
            <w:tcW w:w="192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34C08B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数据库扩展 · 核心功能优化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A3F6A1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2026-04-29 ~ 2026-05-08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9139A9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 天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DB46B2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软件设计 / 软件编码 / 代码审查</w:t>
            </w:r>
          </w:p>
        </w:tc>
        <w:tc>
          <w:tcPr>
            <w:tcW w:w="260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2128C6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完成饮品 100+/食物 200+ 数据库扩充与健康 RAG 知识库补全；启动 ML Kit 本地饮品识别模型集成（王梓名，延续至 Sprint 3）；优化拍照识别、饮食日记、数据分析、AI 问答、智能推荐五大核心功能。</w:t>
            </w:r>
          </w:p>
        </w:tc>
      </w:tr>
      <w:tr w14:paraId="19E5389A">
        <w:trPr>
          <w:jc w:val="center"/>
        </w:trPr>
        <w:tc>
          <w:tcPr>
            <w:tcW w:w="90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6FD115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Sprint 3</w:t>
            </w:r>
          </w:p>
        </w:tc>
        <w:tc>
          <w:tcPr>
            <w:tcW w:w="192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8BB9CF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创新功能 · 全面测试 · 正式发布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E74940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2026-05-09 ~ 2026-05-15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29C023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 天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BB64C4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软件测试 / 软件部署 / 正式发布</w:t>
            </w:r>
          </w:p>
        </w:tc>
        <w:tc>
          <w:tcPr>
            <w:tcW w:w="260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90C513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延续 ML Kit 本地饮品识别模型调优与验收（王梓名）；开发 AI 营养教练、控糖打卡社区、家庭共管模式、智能预警等 2-3 项创新功能；完成系统测试、Jenkins CI/CD、云端正式发布 v1.0.0。</w:t>
            </w:r>
          </w:p>
        </w:tc>
      </w:tr>
    </w:tbl>
    <w:p w14:paraId="3B09F927"/>
    <w:p w14:paraId="38CFB6AC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八、Sprint 0 —— 筹备迭代</w:t>
      </w:r>
    </w:p>
    <w:p w14:paraId="24AEB90D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迭代信息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5A976E7D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BDF770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8302FD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 w14:paraId="5882D3AA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C48A20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迭代名称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22D8A7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筹备迭代 · 需求分析与环境搭建</w:t>
            </w:r>
          </w:p>
        </w:tc>
      </w:tr>
      <w:tr w14:paraId="0FD7FBF9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BE9E73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4C2B3F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2026-04-16 ~ 2026-04-19（共 4 天）</w:t>
            </w:r>
          </w:p>
        </w:tc>
      </w:tr>
      <w:tr w14:paraId="3E1B7774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23753D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聚焦工作流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B2E278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需求分析 / 业务建模 / 环境配置</w:t>
            </w:r>
          </w:p>
        </w:tc>
      </w:tr>
      <w:tr w14:paraId="51BCF778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E7F5FD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迭代目标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69AE68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完成需求澄清、TAPD 平台搭建、Tgit 代码仓库建立、云服务器准备、现有项目 Bug 清单梳理，为正式开发扫清障碍。</w:t>
            </w:r>
          </w:p>
        </w:tc>
      </w:tr>
    </w:tbl>
    <w:p w14:paraId="7A7A70A9"/>
    <w:p w14:paraId="3A6BF40C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冲刺订单（Sprint Backlog）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402"/>
        <w:gridCol w:w="1134"/>
        <w:gridCol w:w="1474"/>
        <w:gridCol w:w="567"/>
        <w:gridCol w:w="850"/>
        <w:gridCol w:w="794"/>
      </w:tblGrid>
      <w:tr w14:paraId="0C3683EC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E50436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7F30B8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任务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80C3E5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负责人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DAEE39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起止日期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E1806F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天数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7FB07C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类别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8D7CA8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状态</w:t>
            </w:r>
          </w:p>
        </w:tc>
      </w:tr>
      <w:tr w14:paraId="5FC1987A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41BEB9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2324F4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现场听讲 + 需求宣贯 + 组队分工确认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0A7E16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19B912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4/16 — 4/16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8224F5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A2DD9A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项目管理/评审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7BB5B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0C8E287A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3A6EDA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349792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现有项目全量代码走查 + Bug 清单汇总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8E027C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F17862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4/16 — 4/18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7E88E4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B0471A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设计/建模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68E25F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6FC7A4BF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65BDED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A64894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TAPD 项目创建 + 迭代/需求/缺陷初始化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9ED3F9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A1C457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4/17 — 4/17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33AF6C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3AAE6B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项目管理/评审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4203CC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73D87662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F217E4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0F2776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Tgit 代码仓库建立 + 分支策略 + .gitignore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EABA37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F5FB4B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4/17 — 4/18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C4C091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C55E87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部署/运维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34B6BC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1996C88A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848EBE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6576D1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业务流程图 &amp; 用户旅程图（原型梳理）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41F04B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4347E4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4/17 — 4/19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D439AA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017B32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设计/建模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D09A32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04A7F081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63F629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72E734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Android 端编译环境对齐（SDK/Gradle/Room）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72EC53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王梓名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D9F550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4/17 — 4/18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785855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ED7998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6245A0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44E77A52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ED6597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7EDD22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后端 Spring Boot + MySQL 环境配置核对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429120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王文博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21548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4/18 — 4/19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A40A90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85146D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482677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3F2FBE5F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7721EE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82151F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FastAPI + ViT + DeepSeek Key 本地跑通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6E8CAB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2C355C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4/18 — 4/19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2BAA40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A9AE1D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0E4194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6EDEC69B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791DF9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70D4E4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AutoDL 算力云（RTX 4080 SUPER / 32GB VRAM）注册、充值、实例创建与 SSH 配置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736BAC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王梓名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029197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4/18 — 4/19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3F6F54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31421E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部署/运维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EA5E8F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77808D14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BE53F3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524197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产品 Backlog 评审 &amp; Sprint 1 任务拆分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CEA226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1D1C95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4/19 — 4/19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41EB02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E050E8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项目管理/评审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838D59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</w:tbl>
    <w:p w14:paraId="5475B604"/>
    <w:p w14:paraId="3993FCF4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TAPD 平台操作细化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247"/>
        <w:gridCol w:w="3969"/>
        <w:gridCol w:w="1247"/>
        <w:gridCol w:w="1701"/>
      </w:tblGrid>
      <w:tr w14:paraId="1939C050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F0A862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时间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B3EA2E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TAPD 模块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B9A266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具体操作内容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3ADA00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负责人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6FDAE3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完成标准</w:t>
            </w:r>
          </w:p>
        </w:tc>
      </w:tr>
      <w:tr w14:paraId="2A4C0590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6500B3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4/16 上午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DBA338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TAPD「项目管理」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0B3FD4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创建「糖知SugarGuard AI」项目；邀请5名成员加入（鞠/王梓/吴/陶/王文）；配置角色：鞠星冉=PO+SM，其余=Dev Team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7219A2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48966AC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5人全部加入项目</w:t>
            </w:r>
          </w:p>
        </w:tc>
      </w:tr>
      <w:tr w14:paraId="2589DF6E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9B4765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4/16 上午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622470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TAPD「迭代」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D8DFE5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创建4个迭代：Sprint 0(4/16-4/19)、Sprint 1(4/20-4/28)、Sprint 2(4/29-5/8)、Sprint 3(5/9-5/15)，各设目标描述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DA1021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F14F8A8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4个迭代已创建且可切换</w:t>
            </w:r>
          </w:p>
        </w:tc>
      </w:tr>
      <w:tr w14:paraId="50559B71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D8DE9D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4/16 上午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55FF36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TAPD「里程碑」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97C158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创建4个项目里程碑：M1(4/19 Sprint0完成)、M2(4/28 Sprint1完成)、M3(5/8 Sprint2完成)、M4(5/15 v1.0.0发布)，各设目标描述与交付物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14D5BC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E510BB9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4个里程碑已创建</w:t>
            </w:r>
          </w:p>
        </w:tc>
      </w:tr>
      <w:tr w14:paraId="5CD1B05B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B5265F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4/16 上午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FE2D15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TAPD「发布计划」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7183D8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创建4个发布版本(一个迭代对应一个)：v0.1.0-alpha(Sprint0,4/19)、v0.2.0-beta(Sprint1,4/28)、v0.3.0-rc(Sprint2,5/8)、v1.0.0(Sprint3,5/15)，各版本含预期交付功能清单与验收标准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9795AD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CA88326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发布计划4条已录入</w:t>
            </w:r>
          </w:p>
        </w:tc>
      </w:tr>
      <w:tr w14:paraId="767C11CD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A08773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4/16 上午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D9ED65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TAPD「看板」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6890A7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配置项目看板：创建5列(待开始→开发中→代码审查→测试中→已完成)；配置WIP限制(开发中≤8,审查中≤3)；关联迭代筛选器；设置卡片显示字段(优先级/故事点/负责人)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A1A8C3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0DE3315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看板5列+WIP限制配置完成</w:t>
            </w:r>
          </w:p>
        </w:tc>
      </w:tr>
      <w:tr w14:paraId="7D3215C5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1ECB5C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4/16 下午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F15B24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2A7737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录入模块A用户管理9条(US-A01~A09,共18点)、模块B食物识别6条(US-B01~B06,共16点)，设优先级+故事点+所属迭代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708A14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DBBF6C5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需求15条，P0标红</w:t>
            </w:r>
          </w:p>
        </w:tc>
      </w:tr>
      <w:tr w14:paraId="73A2AD9E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8A1C18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4/16-4/20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1B85B4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TAPD「缺陷」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876255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代码走查 + Sprint 1 试运行 Bug 录入：每条含标题[模块]、严重程度(致命/严重/一般/轻微)、优先级(紧急/高/中/低)、重现步骤、实际/预期结果、根因分析、修复文件清单。累计31条(BUG-001~031)，其中BUG-001~020已修复、BUG-021待测试、BUG-022~031待修复（含 BUG-030 新注册示例数据、BUG-031 AI 回答显示 2 条 Sprint 1 试运行新增严重缺陷）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24C0FA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鞠星冉/吴汉东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A8C4B16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缺陷31条（严重≥10,一般≥12）</w:t>
            </w:r>
          </w:p>
        </w:tc>
      </w:tr>
      <w:tr w14:paraId="51D08795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59AE4B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4/17 上午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D237E8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EBFB58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录入模块C饮食日记9条(US-C01~C09,共19点)、模块D健康分析6条(US-D01~D06,共18点)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02E1C6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6DC1433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需求累计30条</w:t>
            </w:r>
          </w:p>
        </w:tc>
      </w:tr>
      <w:tr w14:paraId="38D337BF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AF4AD2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4/17 上午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56DCFA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D2F7DA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录入模块E AI助手7条(US-E01~E07,共17点)、模块F健康记录5条(US-F01~F05,共10点)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318FCC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D2C00B7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需求累计42条</w:t>
            </w:r>
          </w:p>
        </w:tc>
      </w:tr>
      <w:tr w14:paraId="033CC566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17EC38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4/17 下午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7850D5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48AA68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录入模块G成就系统2条(US-G01~G02,共5点)、模块H通知设置4条(US-H01~H04,共7点)；所有需求关联到迭代1或2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6D895B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1F1E93A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需求总计48条/110点</w:t>
            </w:r>
          </w:p>
        </w:tc>
      </w:tr>
      <w:tr w14:paraId="2968A5D0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427A8C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4/17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AE8246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B40E0D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上传7个Persona卡片（林小茶/陈浩然/赵雅琪/周小宇/孙明轩/陆思远/唐可欣），含年龄/职业/标签/核心需求/动机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6E8D67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FD21CB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文档「用户画像」1份(7个角色)</w:t>
            </w:r>
          </w:p>
        </w:tc>
      </w:tr>
      <w:tr w14:paraId="01C95F45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474D34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4/17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F8A9B2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CF531C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上传竞品分析表（薄荷健康/糖护士/营养师/MyFitnessPal 4款APP对比）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FB3536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8CA892E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文档「竞品分析」1份</w:t>
            </w:r>
          </w:p>
        </w:tc>
      </w:tr>
      <w:tr w14:paraId="06C53CCA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3E12AF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4/17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963D16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3AD592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上传技术架构图PNG（三端架构）、系统架构图PNG、业务流程图PNG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A7093B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8094C1D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文档「架构设计」3份图</w:t>
            </w:r>
          </w:p>
        </w:tc>
      </w:tr>
      <w:tr w14:paraId="442AA23A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BED891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4/17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83E27C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TAPD「Wiki」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58C9C5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创建项目Wiki首页：包含项目简介、技术栈总览、快速开始指南（本地运行/远程部署）、API文档导航、编码规范链接、会议纪要索引页；后续各Sprint持续补充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8A155F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4645E19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Wiki首页+≥3个子页面</w:t>
            </w:r>
          </w:p>
        </w:tc>
      </w:tr>
      <w:tr w14:paraId="3899A923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F68C0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4/17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214EEE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TAPD「任务」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5CDCAD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为Sprint 0的10项冲刺订单在TAPD「任务」模块创建对应子任务：每个任务含标题/负责人/预估工时(h)/起止日期/关联需求号，状态标记为'未开始'或'进行中'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23057D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250A670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≥10条任务已录入且有负责人</w:t>
            </w:r>
          </w:p>
        </w:tc>
      </w:tr>
      <w:tr w14:paraId="4707226E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C88A80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4/17-4/18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9848A9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A7DA69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上传编码规范：Kotlin=Google Style、Java=阿里巴巴开发手册、Python=PEP8+Black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C8765B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CF2701B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文档「编码规范」1份</w:t>
            </w:r>
          </w:p>
        </w:tc>
      </w:tr>
      <w:tr w14:paraId="0E59B382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7EB2A9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4/17-4/18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CE9908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4ABE13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上传Git分支策略说明：main/dev/feature/bugfix/hotfix 五种分支用途+合并规则+Commit Message格式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328922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DE31A32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文档「分支策略」1份</w:t>
            </w:r>
          </w:p>
        </w:tc>
      </w:tr>
      <w:tr w14:paraId="02C315C0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C99906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4/18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7D9357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A18C7A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上传原型设计截图（25个高保真界面），标注各界面对应的用户故事编号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EB28E3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17B51DE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文档「原型设计」1份(25屏)</w:t>
            </w:r>
          </w:p>
        </w:tc>
      </w:tr>
      <w:tr w14:paraId="674233C4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2A4390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4/19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CD0450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TAPD「迭代」→Sprint1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6E2F0E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1 Backlog评审：将US-A01~A07、B01/B02/B04/B05、C01~C05、D01、E01、F01/F04共20条需求拖入Sprint 1，指定负责人和预估完成日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FF7010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421DF02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Sprint1含20条需求/45点/有负责人</w:t>
            </w:r>
          </w:p>
        </w:tc>
      </w:tr>
      <w:tr w14:paraId="6044D76B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7AE8FC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4/19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89FA8E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TAPD「故事墙」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D7E86F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1故事墙初始化：20条需求卡片全部处于「待开始」列；配置故事墙列为：待开始→开发中→代码审查→测试中→已完成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D323AA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13376EB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故事墙5列，20张卡片在左侧</w:t>
            </w:r>
          </w:p>
        </w:tc>
      </w:tr>
      <w:tr w14:paraId="55A26B0A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E9E199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4/19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495B49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TAPD「甘特图」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D8982B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查看TAPD甘特图视图：确认Sprint 0全部任务时间线无冲突、无遗漏、依赖关系合理；导出甘特图截图存档到TAPD文档模块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04155D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E53C830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甘特图截图1张已存档</w:t>
            </w:r>
          </w:p>
        </w:tc>
      </w:tr>
    </w:tbl>
    <w:p w14:paraId="597BC224"/>
    <w:p w14:paraId="733CB093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甘特图</w:t>
      </w:r>
    </w:p>
    <w:p w14:paraId="5A399679">
      <w:pPr>
        <w:jc w:val="center"/>
      </w:pPr>
      <w:r>
        <w:drawing>
          <wp:inline distT="0" distB="0" distL="114300" distR="114300">
            <wp:extent cx="5935345" cy="284480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9A0F"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Sprint 0 甘特图 —— 筹备迭代 · 需求分析与环境搭建</w:t>
      </w:r>
    </w:p>
    <w:p w14:paraId="72E27770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DoD（Definition of Done）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13E9AEC6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BDFA3D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EEAB4A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验收标准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5031C6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</w:tr>
      <w:tr w14:paraId="5A75C0A4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96015B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B8815F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TAPD 项目、迭代、需求、缺陷池初始化完成，所有成员加入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AECD20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108ED7ED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A1FADA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6BC92A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Tgit 仓库建立，主分支 main + 迭代分支 dev + 个人分支策略写入 README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3D361A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0553D4E5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391BF1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E03460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AutoDL 实例创建成功，SSH 连接正常，Docker/nvidia-smi 验证通过，项目目录初始化到 /root/autodl-tmp/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292342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4511A33C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2C74B7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F5249D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现有项目 Android、后端、AI 三端分别能在本地独立启动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45A922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744A68C9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0BDCF7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489E8E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Bug 清单 31 条（BUG-001~031，其中 20 条已修复、1 条待测试、10 条待修复，严重级 ≥10 条、一般级 ≥12 条，按严重程度分级写入 TAPD 缺陷池）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D868E9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00382560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6D02A1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4E2FE4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Sprint 1 Backlog 评审通过，所有任务有明确负责人与估时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B24698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</w:tbl>
    <w:p w14:paraId="3DEC52F6"/>
    <w:p w14:paraId="565E32F0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风险与应对（本迭代）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669"/>
      </w:tblGrid>
      <w:tr w14:paraId="4AD8F55D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8D4177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风险项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18916D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应对策略</w:t>
            </w:r>
          </w:p>
        </w:tc>
      </w:tr>
      <w:tr w14:paraId="288F7CA2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31B0E9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组员对 TAPD 不熟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CB8EC6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提前安排 1 小时 TAPD + Tgit 培训；组长先行建模板</w:t>
            </w:r>
          </w:p>
        </w:tc>
      </w:tr>
      <w:tr w14:paraId="5DAE23A0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EE5961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云服务器准备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61CB15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AutoDL 注册即用，无需审批；充值 50 元即可创建实例。备选：腾讯云轻量 4C8G（无 GPU）</w:t>
            </w:r>
          </w:p>
        </w:tc>
      </w:tr>
      <w:tr w14:paraId="441DAE6B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21526C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Bug 清单漏项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3D4B8F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按『启动 → 登录 → 主流程 → 边缘场景』四段式走查，结对交叉检查</w:t>
            </w:r>
          </w:p>
        </w:tc>
      </w:tr>
    </w:tbl>
    <w:p w14:paraId="21588B61"/>
    <w:p w14:paraId="54A612D9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燃尽图</w:t>
      </w:r>
    </w:p>
    <w:p w14:paraId="68409BBF">
      <w:pPr>
        <w:ind w:firstLine="420"/>
      </w:pPr>
      <w:r>
        <w:rPr>
          <w:rFonts w:ascii="宋体" w:hAnsi="宋体" w:eastAsia="宋体"/>
          <w:b w:val="0"/>
          <w:sz w:val="22"/>
        </w:rPr>
        <w:t>Sprint 0 为筹备迭代，共 4 天（4/16~4/19），10 项任务、21 项 TAPD 平台操作全部按计划完成。实际燃尽线前两天略慢于理想线（以环境搭建和项目管理为主），4/18~4/19 集中完成大量任务加速追赶，最终准时归零。</w:t>
      </w:r>
    </w:p>
    <w:p w14:paraId="52A129D5">
      <w:pPr>
        <w:jc w:val="center"/>
      </w:pPr>
      <w:r>
        <w:drawing>
          <wp:inline distT="0" distB="0" distL="114300" distR="114300">
            <wp:extent cx="5035550" cy="2997200"/>
            <wp:effectExtent l="0" t="0" r="190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299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0878"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Sprint 0 燃尽图</w:t>
      </w:r>
    </w:p>
    <w:p w14:paraId="32EA897A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冲刺总结会结论</w:t>
      </w:r>
    </w:p>
    <w:p w14:paraId="1BD557C5">
      <w:pPr>
        <w:ind w:firstLine="420"/>
      </w:pPr>
      <w:r>
        <w:rPr>
          <w:rFonts w:ascii="宋体" w:hAnsi="宋体" w:eastAsia="宋体"/>
          <w:b w:val="0"/>
          <w:sz w:val="22"/>
        </w:rPr>
        <w:t>Sprint 0 冲刺总结会于 2026-04-19 下午召开，全体 5 名成员参加，主要结论如下：</w:t>
      </w:r>
    </w:p>
    <w:p w14:paraId="3C9A9F40">
      <w:pPr>
        <w:spacing w:before="160" w:after="80"/>
      </w:pPr>
      <w:r>
        <w:rPr>
          <w:rFonts w:ascii="黑体" w:hAnsi="黑体" w:eastAsia="黑体"/>
          <w:b/>
          <w:color w:val="1F3A5F"/>
          <w:sz w:val="24"/>
        </w:rPr>
        <w:t>达成目标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701"/>
        <w:gridCol w:w="5953"/>
        <w:gridCol w:w="850"/>
      </w:tblGrid>
      <w:tr w14:paraId="494E2F74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648074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825C43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目标项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9BE62F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完成情况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C4305A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状态</w:t>
            </w:r>
          </w:p>
        </w:tc>
      </w:tr>
      <w:tr w14:paraId="0D3A7C3A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5B85CD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DC88D2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TAPD 平台初始化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11684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4 个迭代、4 个里程碑、4 个发布计划、48 条基线需求、15 条迭代新增需求、31 条缺陷全部录入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41DDA6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44C80AEA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23B78D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A6D4F7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代码仓库建立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C0BBB5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Tgit 仓库 main/dev 分支保护启用，.gitignore 与分支策略 README 已提交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9224AB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6298D098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A8E3F7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E52BFC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云服务器就绪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D4B2C2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AutoDL 算力云实例创建成功（RTX 4080 SUPER / 32GB VRAM），SSH + nvidia-smi 验证通过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508E27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7AEAD9CF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757894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A3A745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三端本地环境对齐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CEB0A1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Android Studio 编译通过、Spring Boot + MySQL 启动正常、FastAPI + ViT 推理验证通过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8764F1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7C8CBE6D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F8BE9B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8CD1B6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Bug 清单梳理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AC2F3F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累计 31 条（BUG-001~031），其中 20 条已修复、1 条待测试、10 条待修复（含 BUG-030 注册默认示例数据、BUG-031 AI 回答显示 2 条 Sprint 1 试运行新增严重缺陷），11 条纳入 Sprint 1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A47F3D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64D4AACB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434FE6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91FEC4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文档交付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19932B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业务流程图、用户旅程图、系统架构图、数据库 ER 图、用户画像、编码规范等均已上传 TAPD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4278F5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</w:tbl>
    <w:p w14:paraId="435F4870"/>
    <w:p w14:paraId="49081E71">
      <w:pPr>
        <w:spacing w:before="160" w:after="80"/>
      </w:pPr>
      <w:r>
        <w:rPr>
          <w:rFonts w:ascii="黑体" w:hAnsi="黑体" w:eastAsia="黑体"/>
          <w:b/>
          <w:color w:val="1F3A5F"/>
          <w:sz w:val="24"/>
        </w:rPr>
        <w:t>改进项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984"/>
        <w:gridCol w:w="4535"/>
        <w:gridCol w:w="1984"/>
      </w:tblGrid>
      <w:tr w14:paraId="2C674874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758F24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EDDFD2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改进项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32C21F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说明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62E17E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落实计划</w:t>
            </w:r>
          </w:p>
        </w:tc>
      </w:tr>
      <w:tr w14:paraId="16F4F067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703ED6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8977E6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UI/UX 交互细节评审不足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76AF50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Bug 走查发现较多中低优先级 UI/UX 问题（Toast 遮挡、日期校验缺失、闪光灯无效等），后续应在需求阶段增加交互细节评审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3AB2FB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1 起执行</w:t>
            </w:r>
          </w:p>
        </w:tc>
      </w:tr>
      <w:tr w14:paraId="5CBA848F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77354E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DDCE14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代码走查效率待提升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528CAF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人工走查耗时较长，建议 Sprint 1 引入 SonarQube 自动化扫描替代部分人工走查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F2A6D2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1 起执行</w:t>
            </w:r>
          </w:p>
        </w:tc>
      </w:tr>
      <w:tr w14:paraId="29AE5C6F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D3F5C7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2EBB6D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文档模板标准化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D191EA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部分文档格式不统一，后续建立统一文档模板和排版规范，确保格式一致性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A0AE59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1 起执行</w:t>
            </w:r>
          </w:p>
        </w:tc>
      </w:tr>
    </w:tbl>
    <w:p w14:paraId="02F5D0E3"/>
    <w:p w14:paraId="7D84E44B">
      <w:pPr>
        <w:spacing w:before="160" w:after="80"/>
      </w:pPr>
      <w:r>
        <w:rPr>
          <w:rFonts w:ascii="黑体" w:hAnsi="黑体" w:eastAsia="黑体"/>
          <w:b/>
          <w:color w:val="1F3A5F"/>
          <w:sz w:val="24"/>
        </w:rPr>
        <w:t>下迭代聚焦点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417"/>
        <w:gridCol w:w="5953"/>
        <w:gridCol w:w="1134"/>
      </w:tblGrid>
      <w:tr w14:paraId="660A2ACA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F8521A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9C3D39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聚焦项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37C734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具体内容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95764E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优先级</w:t>
            </w:r>
          </w:p>
        </w:tc>
      </w:tr>
      <w:tr w14:paraId="1C26FF1B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6E202F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C2A565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缺陷修复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359F7A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修复 BUG-021~031 共 11 条缺陷（严重 6 条、一般 5 条），确保 P0/P1 严重缺陷清零，特别是 BUG-030 注册示例数据、BUG-031 AI 问答回答显示两条用户侧可感知的严重问题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1192D2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557FD811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F2AD68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FA8ACC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云端部署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1C7451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三端联调打通后完成 AutoDL 云端首次部署，验证公网可访问性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92C46F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5125C983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E0CB62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7CC964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数据扩充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9D280A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饮品库扩充 60 条、健康知识库扩充 120 条（一期数据补全）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24D9C2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 w14:paraId="3A47264B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6C589E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3E8C08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测试基线建立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7F2F76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单元测试覆盖率 ≥ 40%，完成 Postman API 测试集和 SonarQube 首次扫描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ECDF7D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</w:tbl>
    <w:p w14:paraId="3F7994BE"/>
    <w:p w14:paraId="3EC317C8">
      <w:r>
        <w:br w:type="page"/>
      </w:r>
    </w:p>
    <w:p w14:paraId="361B1990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九、Sprint 1 —— 基础调通 · Bug 修复 · 云部署</w:t>
      </w:r>
    </w:p>
    <w:p w14:paraId="0EB4348A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迭代信息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3AFA8364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585268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9ECDAC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 w14:paraId="0D29E12C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CD52D4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迭代名称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EABEFE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基础调通 · Bug 修复 · 云部署</w:t>
            </w:r>
          </w:p>
        </w:tc>
      </w:tr>
      <w:tr w14:paraId="39B07B29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D3F337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D7D75D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2026-04-20 ~ 2026-04-28（共 9 天）</w:t>
            </w:r>
          </w:p>
        </w:tc>
      </w:tr>
      <w:tr w14:paraId="36C8CB86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40E270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聚焦工作流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0C1103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软件编码 / 软件测试 / 软件部署</w:t>
            </w:r>
          </w:p>
        </w:tc>
      </w:tr>
      <w:tr w14:paraId="18C8EDC0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E7D666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迭代目标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08AAD7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修复现有项目全部阻塞性 Bug，打通 Android + 后端 + AI 服务三端联调；完成云服务器首次部署；饮品/食物数据库初步扩充。</w:t>
            </w:r>
          </w:p>
        </w:tc>
      </w:tr>
    </w:tbl>
    <w:p w14:paraId="333DB0B3"/>
    <w:p w14:paraId="0CC0029A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冲刺订单（Sprint Backlog）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"/>
        <w:gridCol w:w="4266"/>
        <w:gridCol w:w="1037"/>
        <w:gridCol w:w="1356"/>
        <w:gridCol w:w="545"/>
        <w:gridCol w:w="791"/>
        <w:gridCol w:w="742"/>
      </w:tblGrid>
      <w:tr w14:paraId="2FC05C4D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4DFFB1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38B25C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任务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FF170D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负责人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016642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起止日期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C32620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天数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85FA0E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类别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65B0B9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状态</w:t>
            </w:r>
          </w:p>
        </w:tc>
      </w:tr>
      <w:tr w14:paraId="515F5C14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259F5C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74D7D1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BUG-021 回归验证：通知调度频率与时间显示修复测试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CAA5D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75AD4D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4/20 — 4/21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5CB860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292A4F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测试/审查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F8DA50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402D8D9D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7A2D27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FD4987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BUG-030 修复：新注册用户示例数据清理 + Seeder 守卫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6E5DDD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王文博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F3D2F8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4/20 — 4/22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87C9FE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933404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AC9645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7059BF4D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F23FE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C4DD05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BUG-031 修复：AI 健康问答回答显示 + SSE/Markdown 兼容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721F15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王梓名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31FA03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4/20 — 4/22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D4EB96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7AEAC3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D88193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423EC8D2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CE6CB8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E5F786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BUG-022 修复：识别重复记录防护（SaveToMealDiarySheet 稳定显示）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056B7E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王梓名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430046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4/20 — 4/22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357593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33769B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061ABD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644A2132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E76A20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36299E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BUG-025 修复：同名食物同餐次累加逻辑 + ConflictDialog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EDB67B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王梓名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957CC4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4/20 — 4/22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21D58F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1357B0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C3D9D0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2CC95CD5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172C9A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895183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BUG-026 修复：周日期滚动条 + 历史日期补录 + 后端日期传递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03B91F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12E48B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4/21 — 4/23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3D1DC7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0C053A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E3AC42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03666864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EC13E8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D8AADA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BUG-023/027 修复：分析页分享截图半圆 + Toast 避让 + 头像刷新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B39588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C7E1F9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4/22 — 4/24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2827DA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C0CC77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C25D44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202AF3CB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38256A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76891E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BUG-028/029 修复：生日日期校验 + 闪光灯真实开启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5FBBCE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王梓名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991EAD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4/22 — 4/24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AB7C9E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091211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26C0AD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6A3A0F62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E052C9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AAAC12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BUG-024 修复：饮品图片链接批量替换 + 客户端 fallback 降级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017FD9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E59A85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4/22 — 4/24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967C75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372F40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DA947C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2B769854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EEC53A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3A3BBE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三端联调：Android + 后端 + AI 全链路（含 11 条 Bug 修复回归）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0EAC5D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15C326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4/24 — 4/25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29209B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3A99AF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测试/审查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334F98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78808764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5462A6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087061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AutoDL 环境初始化 + AI 模型预下载 + MySQL 数据迁移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B20765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F1E7AF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4/23 — 4/24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B112FC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4B158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部署/运维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1EF052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2291C47A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AFA0FE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855B01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docker-compose 编排（含 GPU 直通）+ Nginx 反代 + 端口映射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4D0322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C2A254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4/24 — 4/25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168B3F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148107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部署/运维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6F400A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4AD4BEB4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F30DC2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980118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AI 服务 Docker 化 + GPU 推理验证 + CPU 降级容错 + 公网验证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FCE3C7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199480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4/24 — 4/25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F2D446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E5AA7C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部署/运维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8DFE29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6E9BD2A9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6D134B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39511B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Android Release 打包 + 安装包回归测试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2142ED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王梓名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8B45FB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4/25 — 4/26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D140DC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57F17C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测试/审查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06DEE8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35E24FD2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CCEF5C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462CB5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饮品库扩充 60 条（一期）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822A96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CEBF12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4/23 — 4/25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52250B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E2DA85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B999A3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11408B81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7D2CC6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13D2F7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健康知识库扩充 120 条（一期）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F4A18D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吴汉东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662B99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4/23 — 4/25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D122B1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6EC976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76A5A5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6B176386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2A95E0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A2DE6F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单元测试（UserDao/MealDao/AuthService/ChatViewModel）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3487F2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吴汉东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69C315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4/26 — 4/27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BD5F86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769B6F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测试/审查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ED691B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6C7B258B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B76901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F89036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Postman API 测试脚本 + SonarQube 扫描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0DC758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564630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4/26 — 4/27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19D7B2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DA285E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测试/审查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D9A33F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4FE185FD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63A9A3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BCB1AF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1 评审 + 燃尽图更新 + 总结会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852202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1B2408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4/28 — 4/28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CF57B7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D3BD30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项目管理/评审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D1E60D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</w:tbl>
    <w:p w14:paraId="4BCFBBB1"/>
    <w:p w14:paraId="243100DD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TAPD 平台操作细化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247"/>
        <w:gridCol w:w="3969"/>
        <w:gridCol w:w="1247"/>
        <w:gridCol w:w="1701"/>
      </w:tblGrid>
      <w:tr w14:paraId="371621E8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1C057A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时间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A7DA73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TAPD 模块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636C2F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具体操作内容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F6FCEB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负责人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A25EA8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完成标准</w:t>
            </w:r>
          </w:p>
        </w:tc>
      </w:tr>
      <w:tr w14:paraId="21237CCA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23BC77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4/20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8F4233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TAPD「任务」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88F105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为Sprint 1所有用户故事(20条)拆分子任务：每个US拆2-5个开发/测试子任务(如US-A01拆'前端注册页面'+'后端注册API'+'注册单元测试')，共≥50条子任务，每条指定负责人+预估工时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45A7FF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EFD1D01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子任务≥50条,每条有负责人</w:t>
            </w:r>
          </w:p>
        </w:tc>
      </w:tr>
      <w:tr w14:paraId="1C7B69BD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2EE48D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4/20 起每日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8DFBE1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TAPD「故事墙」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853505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每日10:00站会后更新：将开始的卡片拖到「开发中」→代码提交后拖到「代码审查」→Review通过拖到「测试中」→功能验证后拖到「已完成」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935439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AFC75D1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故事墙每日至少1次更新</w:t>
            </w:r>
          </w:p>
        </w:tc>
      </w:tr>
      <w:tr w14:paraId="6C17AEE9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D0CB5D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4/20 起每日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B43DD8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TAPD「看板」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F655A6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每日站会后同步更新看板卡片状态：任务从「待开始」→「开发中」→「代码审查」→「测试中」→「已完成」按实际进度拖拽；关注WIP是否超限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303308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A88C85A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看板每日至少更新1次</w:t>
            </w:r>
          </w:p>
        </w:tc>
      </w:tr>
      <w:tr w14:paraId="4A71E69D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D14381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4/20-4/24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F15584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TAPD「缺陷」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384D6B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修复BUG-021~031共11条缺陷：BUG-021通知回归验证、BUG-030注册示例数据清理、BUG-031 AI回答显示修复、BUG-022/025识别重复+累加逻辑、BUG-026周日期+历史日期、BUG-023/027/028/029 UI修复、BUG-024图片链接替换。每条缺陷：状态「新建」→「处理中」→「已解决」→组长验证→「关闭」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3C1E28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修复人→鞠星冉验证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BEF5025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11条缺陷全部关闭</w:t>
            </w:r>
          </w:p>
        </w:tc>
      </w:tr>
      <w:tr w14:paraId="489F0523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861293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4/23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DB45A3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TAPD「里程碑」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2D2D0A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检查M1(Sprint0完成)里程碑状态→标记为「已达成」；更新M2(Sprint1完成,4/28)里程碑进度为「进行中」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643EE1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1773E43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M1=已达成,M2=进行中</w:t>
            </w:r>
          </w:p>
        </w:tc>
      </w:tr>
      <w:tr w14:paraId="517A7ACB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447FE3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4/23-4/24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B90E8C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B082EA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三端联调完成后：US-A01注册→已验证、US-A02登录→已验证、US-A03建档→已验证、US-B01识别→已验证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F9E500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D6BF8CA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核心4条需求状态=已验证</w:t>
            </w:r>
          </w:p>
        </w:tc>
      </w:tr>
      <w:tr w14:paraId="40E5E94D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63EC7C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4/23-4/25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F5C301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540C1D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饮品库60条(US-04一期)→陶星佑标进度50%；健康知识库120条(US-05一期)→吴汉东标进度50%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CF5689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陶星佑/吴汉东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3E20497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数据扩充需求进度≥50%</w:t>
            </w:r>
          </w:p>
        </w:tc>
      </w:tr>
      <w:tr w14:paraId="17F892C0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28E289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4/23-4/25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D3E353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CB61B3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上传Postman集合JSON（覆盖Auth/Meal/Drink/AI/Health 5类≥35条API），含请求示例和断言脚本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E87D1D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6F14DB4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Postman集合1份(≥35 API)</w:t>
            </w:r>
          </w:p>
        </w:tc>
      </w:tr>
      <w:tr w14:paraId="4EE8A3CC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1ED8FA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4/24-4/25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312969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5BB4C0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上传部署相关文档：docker-compose.yml、Dockerfile(后端+AI)、Nginx配置、部署SOP步骤文档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064FE7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BCC22D7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部署文档4份</w:t>
            </w:r>
          </w:p>
        </w:tc>
      </w:tr>
      <w:tr w14:paraId="3B7390F6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D5A4F3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4/25-4/26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4B2F84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E47758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上传数据库设计文档：ER图PNG、表结构图、12张表DDL、种子数据说明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43838A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ABEFE7A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数据库设计文档≥3份</w:t>
            </w:r>
          </w:p>
        </w:tc>
      </w:tr>
      <w:tr w14:paraId="194916FB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CFE654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4/26-4/27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85D3F7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BC0FB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上传SonarQube首次扫描报告：代码行数、覆盖率、阻断/严重/一般告警数、技术债务时间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616AB9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EDD21FA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SonarQube报告1份</w:t>
            </w:r>
          </w:p>
        </w:tc>
      </w:tr>
      <w:tr w14:paraId="716EA425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2BD210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4/28 上午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C26ACB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TAPD「报表」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68905C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导出Sprint 1燃尽图截图（含理想线与实际线对比）；导出迭代概况报表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B10D2F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2F29DD2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报表截图2张</w:t>
            </w:r>
          </w:p>
        </w:tc>
      </w:tr>
      <w:tr w14:paraId="5DA0FD35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739DED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4/28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007128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TAPD「项目仪表盘」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D29316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查看项目仪表盘核心指标：需求完成率、缺陷趋势、迭代燃尽、代码提交频次；截图存档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A54047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B8B0789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仪表盘截图1张</w:t>
            </w:r>
          </w:p>
        </w:tc>
      </w:tr>
      <w:tr w14:paraId="42DF7D9D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1D7FA8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4/28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A8D9A7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TAPD「统计」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56DC98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导出Sprint 1统计数据：需求完成率、缺陷密度(缺陷数/千行代码)、平均缺陷修复时长、迭代速率(故事点/天)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EBC5E9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4137111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统计数据截图1份</w:t>
            </w:r>
          </w:p>
        </w:tc>
      </w:tr>
      <w:tr w14:paraId="653E48AD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24726E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4/28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1163C9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TAPD「发布计划」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709EA8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更新发布计划v0.2.0-beta状态：填写实际发布日期、版本包含功能清单、已修复Bug清单(BUG-021~031)、运行环境要求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DD54B7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601227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v0.2.0-beta状态已更新</w:t>
            </w:r>
          </w:p>
        </w:tc>
      </w:tr>
      <w:tr w14:paraId="72EDE416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FBCEF8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4/28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9548E8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TAPD「Wiki」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1C7780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更新Wiki内容：补充Sprint 1新增API文档(≥10条)、Bug修复记录、部署指南更新、Sprint 1回顾总结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0E06A3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BF6AE66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Wiki页面≥5页</w:t>
            </w:r>
          </w:p>
        </w:tc>
      </w:tr>
      <w:tr w14:paraId="5215D5D5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5FEB1F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4/28 下午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84F8A2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9BABD9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1评审会议纪要：已完成需求清单(含故事点)、未完成项及原因、改进Action Item(≥3条)、下迭代聚焦点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D1B037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80CFB66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会议纪要1份(含Action)</w:t>
            </w:r>
          </w:p>
        </w:tc>
      </w:tr>
      <w:tr w14:paraId="4EF36ED6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FA8A9F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4/28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66B0D2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TAPD「迭代」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CF49E8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1迭代状态改为「已完成」；未完成的需求移入Sprint 2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4B9324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0617ADD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Sprint 1关闭</w:t>
            </w:r>
          </w:p>
        </w:tc>
      </w:tr>
      <w:tr w14:paraId="0B3467A4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2D384E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4/28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CAFCCE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TAPD「甘特图」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DE7138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导出Sprint 1甘特图截图：对比计划vs实际进度偏差，标注提前/延迟的任务；存档到TAPD文档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52E125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B0AAA4C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甘特图截图1张(含偏差标注)</w:t>
            </w:r>
          </w:p>
        </w:tc>
      </w:tr>
    </w:tbl>
    <w:p w14:paraId="6E84503B"/>
    <w:p w14:paraId="29058159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甘特图</w:t>
      </w:r>
    </w:p>
    <w:p w14:paraId="4F021279">
      <w:pPr>
        <w:jc w:val="center"/>
      </w:pPr>
      <w:r>
        <w:drawing>
          <wp:inline distT="0" distB="0" distL="114300" distR="114300">
            <wp:extent cx="5937885" cy="4594860"/>
            <wp:effectExtent l="0" t="0" r="571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59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994B"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Sprint 1 甘特图 —— 基础调通 · Bug 修复 · 云部署</w:t>
      </w:r>
    </w:p>
    <w:p w14:paraId="4EF37959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DoD（Definition of Done）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5216"/>
        <w:gridCol w:w="2033"/>
      </w:tblGrid>
      <w:tr w14:paraId="127E968B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A4F326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F79954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验收标准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B8A22D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</w:tr>
      <w:tr w14:paraId="5CD1B689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CA8110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CB3493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BUG-021~031 共 11 条缺陷全部修复并关闭（严重 6 条清零、一般 5 条清零），Sprint 0 遗留缺陷与 Sprint 1 试运行新增缺陷一并归零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DAF03F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6E660D76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1340CD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3A332C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关键质量回归验证通过：① 新账号注册后业务表（meal_records/health_records/achievements/goals）行数 = 0（BUG-030）；② AI 健康问答连续 20 次发送回复 100% 可见、Markdown 渲染正确（BUG-031）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2625B0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631FFA96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4DC499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891513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Android → 后端 → AI 三端联调通过（含 Bug 修复回归验证），提供可运行 Release APK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C65A94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0BAA3D70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D2C96C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604377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后端 + AI + MySQL + Redis + Nginx 已通过 docker-compose 部署至 AutoDL（RTX 4080 SUPER），自定义服务 URL 公网可访问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176C84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12CA924A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BDA16A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246ACA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饮品库 ≥ 60 条、健康知识库 ≥ 120 条，含完整营养成分与图片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4E5E7F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1081F915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AD7C32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4868A8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核心模块单元测试用例 ≥ 25 条，覆盖率 ≥ 40%（UserDao/MealDao/AuthService/ChatViewModel），新增 AuthServiceTest.registerShouldNotSeedDemoData 与 ChatViewModelTest.shouldKeepAnswerAfterLoading 两条针对 BUG-030/BUG-031 的断言用例，测试协同闭环走通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943375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50FC3AAD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FC201B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2632E5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Postman API 测试集（≥ 35 条接口）+ SonarQube 首次扫描报告归档到 TAPD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525153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75016D14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883058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979744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发布计划 v0.2.0-beta 状态更新、项目仪表盘/统计/燃尽图截图存档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983E46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0AB8E695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BE7BAF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828A1A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Wiki 更新（API 文档 + 部署指南 + Bug 修复记录），Sprint 1 评审会记录归档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C6940D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</w:tbl>
    <w:p w14:paraId="5A4ECF73"/>
    <w:p w14:paraId="7F317F89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风险与应对（本迭代）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6"/>
        <w:gridCol w:w="5916"/>
      </w:tblGrid>
      <w:tr w14:paraId="7E827858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C454E4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风险项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F3565E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应对策略</w:t>
            </w:r>
          </w:p>
        </w:tc>
      </w:tr>
      <w:tr w14:paraId="10392CD8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003567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Bug 修复引入新问题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E7388F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BUG-022/025/026 涉及前后端多文件改动，修复后必须进行三端联调回归测试，确保无新增缺陷</w:t>
            </w:r>
          </w:p>
        </w:tc>
      </w:tr>
      <w:tr w14:paraId="16F325EF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9D4C53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BUG-026 前后端联动复杂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0C188C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周日期滚动+历史日期补录涉及 DiaryScreen/LocalMealViewModel/MealService/MealController 四个文件跨三层修改，安排结对开发（陶星佑+王文博）</w:t>
            </w:r>
          </w:p>
        </w:tc>
      </w:tr>
      <w:tr w14:paraId="3B5421F6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D409EA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BUG-030 后端事务牵动面广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1A4CF6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注册事务中 DemoDataSeeder 被多处调用（UserService + 测试 Profile + Android 本地 Room），改造时必须配置开关 + BuildConfig.DEBUG 守卫 + reset_demo_data.sql 清理历史脏数据，安排王文博+吴汉东结对</w:t>
            </w:r>
          </w:p>
        </w:tc>
      </w:tr>
      <w:tr w14:paraId="594F32B0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9C6479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BUG-031 SSE 流与一次性响应双路径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ADE148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ChatViewModel 占位消息替换 + AnswerResponse 字段映射 + Markdown 渲染兜底必须同时生效，单测 + UI 测试双重断言，避免修复后出现新的空白气泡回归</w:t>
            </w:r>
          </w:p>
        </w:tc>
      </w:tr>
      <w:tr w14:paraId="1BC2D9E9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A3E958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跨端联调阻塞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8681A9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设定每日 17:00 联调窗口，建立『阻断问题』TAPD 加急通道</w:t>
            </w:r>
          </w:p>
        </w:tc>
      </w:tr>
      <w:tr w14:paraId="205FB2A3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B35F6C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Docker 在 AutoDL 部署踩坑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0508FF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预留 1 天 buffer；数据卷全部映射到 /root/autodl-tmp/；准备 check_health.sh</w:t>
            </w:r>
          </w:p>
        </w:tc>
      </w:tr>
      <w:tr w14:paraId="382F4D1D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CC6087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AutoDL 公网地址不固定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061444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Android App 中 BASE_URL 每次开机后更新；备选 frp 穿透</w:t>
            </w:r>
          </w:p>
        </w:tc>
      </w:tr>
      <w:tr w14:paraId="412C6BBE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FB008B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ViT 模型推理性能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4779C8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RTX 4080 SUPER 显存 32GB 充足；CPU 降级方案保留（onnx 量化 + batch=1）</w:t>
            </w:r>
          </w:p>
        </w:tc>
      </w:tr>
      <w:tr w14:paraId="62279E71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02523E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数据扩充与 Bug 修复并行冲突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03DA14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数据扩充（陶星佑/吴汉东）与 Bug 修复分开时段：4/20-23 集中修 Bug，4/23-25 集中扩数据</w:t>
            </w:r>
          </w:p>
        </w:tc>
      </w:tr>
    </w:tbl>
    <w:p w14:paraId="7466B17A"/>
    <w:p w14:paraId="41819507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燃尽图</w:t>
      </w:r>
    </w:p>
    <w:p w14:paraId="7689F08C">
      <w:pPr>
        <w:ind w:firstLine="420"/>
      </w:pPr>
      <w:r>
        <w:rPr>
          <w:rFonts w:ascii="宋体" w:hAnsi="宋体" w:eastAsia="宋体"/>
          <w:b w:val="0"/>
          <w:sz w:val="22"/>
        </w:rPr>
        <w:t>Sprint 1 为基础调通迭代，共 9 天（4/20~4/28），19 项任务、26 项 TAPD 平台操作全部按计划完成。前 3 天集中修复 11 条 Bug（实际燃尽线略慢于理想线），4/24~4/25 完成三端联调与云端部署后加速追赶，4/26~4/27 完成数据扩充与测试基线建立，4/28 Sprint 评审后准时归零。</w:t>
      </w:r>
    </w:p>
    <w:p w14:paraId="2D70FEAE">
      <w:pPr>
        <w:jc w:val="center"/>
      </w:pPr>
      <w:r>
        <w:drawing>
          <wp:inline distT="0" distB="0" distL="114300" distR="114300">
            <wp:extent cx="5036185" cy="2493010"/>
            <wp:effectExtent l="0" t="0" r="18415" b="215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49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51C3"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Sprint 1 燃尽图</w:t>
      </w:r>
    </w:p>
    <w:p w14:paraId="0942ACA0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冲刺总结会结论</w:t>
      </w:r>
    </w:p>
    <w:p w14:paraId="78665468">
      <w:pPr>
        <w:ind w:firstLine="420"/>
      </w:pPr>
      <w:r>
        <w:rPr>
          <w:rFonts w:ascii="宋体" w:hAnsi="宋体" w:eastAsia="宋体"/>
          <w:b w:val="0"/>
          <w:sz w:val="22"/>
        </w:rPr>
        <w:t>Sprint 1 冲刺总结会于 2026-04-28 下午召开，全体 5 名成员参加，主要结论如下：</w:t>
      </w:r>
    </w:p>
    <w:p w14:paraId="794E2FC0">
      <w:pPr>
        <w:spacing w:before="160" w:after="80"/>
      </w:pPr>
      <w:r>
        <w:rPr>
          <w:rFonts w:ascii="黑体" w:hAnsi="黑体" w:eastAsia="黑体"/>
          <w:b/>
          <w:color w:val="1F3A5F"/>
          <w:sz w:val="24"/>
        </w:rPr>
        <w:t>达成目标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701"/>
        <w:gridCol w:w="5953"/>
        <w:gridCol w:w="850"/>
      </w:tblGrid>
      <w:tr w14:paraId="0732FA6B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93297D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D8304B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目标项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53F530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完成情况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02782B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状态</w:t>
            </w:r>
          </w:p>
        </w:tc>
      </w:tr>
      <w:tr w14:paraId="0F1B0173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E8A39F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A3B62A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Bug 修复清零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CE8C38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BUG-021~031 共 11 条缺陷全部修复并关闭（严重 6 条、一般 5 条），Sprint 0 遗留缺陷与 Sprint 1 试运行新增缺陷一并归零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BBB876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16ED6E10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FEE1C5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EBF6C3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三端联调通过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5FB8C2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Android + Spring Boot 后端 + Python AI 服务全链路联调通过，首页/日记/识别/分析/AI 五大核心页面功能正常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30A13B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1DDD69CE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12D19C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7C0F1E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云端部署完成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E0288F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AutoDL（RTX 4080 SUPER）环境初始化、MySQL 数据迁移、AI 模型预下载、Nginx 反代、端口映射全部就绪，公网可访问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AFF58C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50652A4C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0DA6BE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95645D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数据扩充一期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59126A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饮品库扩充至 60+ 条（含品牌/营养/图片）、健康知识库扩充至 120+ 条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5608B1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3007BE03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696699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652972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测试基线建立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AA0417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Postman API 测试集（≥35 条接口）、SonarQube 首次扫描报告归档、单元测试用例 ≥25 条覆盖率 ≥40%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FB43F5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4A7CE25E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3CB35A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B24801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文档交付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EC4701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10 份 Bug 修复工作记录、3 份部署报告（T1-11/12/13）、零环境运行指南、TAPD 文档模块更新齐全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E3F694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</w:tbl>
    <w:p w14:paraId="6F681571"/>
    <w:p w14:paraId="2FADF252">
      <w:pPr>
        <w:spacing w:before="160" w:after="80"/>
      </w:pPr>
      <w:r>
        <w:rPr>
          <w:rFonts w:ascii="黑体" w:hAnsi="黑体" w:eastAsia="黑体"/>
          <w:b/>
          <w:color w:val="1F3A5F"/>
          <w:sz w:val="24"/>
        </w:rPr>
        <w:t>改进项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984"/>
        <w:gridCol w:w="4535"/>
        <w:gridCol w:w="1984"/>
      </w:tblGrid>
      <w:tr w14:paraId="1E5441C3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54C96B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FCA5CF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改进项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6B32EC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说明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1E73F7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落实计划</w:t>
            </w:r>
          </w:p>
        </w:tc>
      </w:tr>
      <w:tr w14:paraId="49A5A6E2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DC28FA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22976C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Bug 修复与数据扩充并行冲突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0E4234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前期 Bug 修复占用较多时间，数据扩充启动较晚，后续应更合理地错峰安排开发与数据工作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55DD1C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2 起执行</w:t>
            </w:r>
          </w:p>
        </w:tc>
      </w:tr>
      <w:tr w14:paraId="2287C65E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35430E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E91E5E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云端部署环境差异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CDFB20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AutoDL 不支持 Docker-in-Docker，实际采用 screen + 直接启动方案替代，应在计划阶段更充分调研部署环境限制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1A44E3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2 持续优化</w:t>
            </w:r>
          </w:p>
        </w:tc>
      </w:tr>
      <w:tr w14:paraId="1B33B499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F573BD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DD7A97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联调窗口协调效率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2433D2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跨端联调需要多人同时在线，部分时段协调困难，建议固定每日 17:00 联调窗口并严格执行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7EE167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2 起执行</w:t>
            </w:r>
          </w:p>
        </w:tc>
      </w:tr>
    </w:tbl>
    <w:p w14:paraId="62D1612A"/>
    <w:p w14:paraId="13F486A2">
      <w:pPr>
        <w:spacing w:before="160" w:after="80"/>
      </w:pPr>
      <w:r>
        <w:rPr>
          <w:rFonts w:ascii="黑体" w:hAnsi="黑体" w:eastAsia="黑体"/>
          <w:b/>
          <w:color w:val="1F3A5F"/>
          <w:sz w:val="24"/>
        </w:rPr>
        <w:t>下迭代聚焦点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417"/>
        <w:gridCol w:w="5953"/>
        <w:gridCol w:w="1134"/>
      </w:tblGrid>
      <w:tr w14:paraId="069B4B1D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163E65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6C4ABC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聚焦项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707A53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具体内容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3E2BE4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优先级</w:t>
            </w:r>
          </w:p>
        </w:tc>
      </w:tr>
      <w:tr w14:paraId="7F0E223D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1007A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DDEBFB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数据库二期扩充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53657A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饮品库扩充至 100+ 条、食物库扩充至 200+ 条、健康 RAG 知识库 ≥500 文档切片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DAA2A0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6B98D254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23B928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C8E232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核心功能优化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7DCBFF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ViT 远程识别优化；Sprint 2~3 集成 ML Kit 本地饮品识别（王梓名）；饮食日记日历视图重构、数据分析多维图表、AI 问答多轮对话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13C7E4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5791073C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1565D0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153C28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RAG 向量库构建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73954D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FAISS 向量库构建与接入，支持健康知识检索增强生成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085A93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 w14:paraId="7A855C3C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6008B7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5928B4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代码质量提升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C242CD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SonarQube 阻断级/严重级告警归零，端到端集成测试 ≥30 条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9428D9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</w:tbl>
    <w:p w14:paraId="7901CB48"/>
    <w:p w14:paraId="3DCFD95E">
      <w:r>
        <w:br w:type="page"/>
      </w:r>
    </w:p>
    <w:p w14:paraId="4167AE30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十、Sprint 2 —— 数据库扩展 · 核心功能优化</w:t>
      </w:r>
    </w:p>
    <w:p w14:paraId="17D4CC9B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迭代信息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2922717A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D217BE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A8D760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 w14:paraId="7BAE31AD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05018D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迭代名称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6E5536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数据库扩展 · 核心功能优化</w:t>
            </w:r>
          </w:p>
        </w:tc>
      </w:tr>
      <w:tr w14:paraId="6B6235C6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D81C97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877B83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2026-04-29 ~ 2026-05-08（共 10 天）</w:t>
            </w:r>
          </w:p>
        </w:tc>
      </w:tr>
      <w:tr w14:paraId="3BA94AFF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E8423A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聚焦工作流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E1FBC6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软件设计 / 软件编码 / 代码审查</w:t>
            </w:r>
          </w:p>
        </w:tc>
      </w:tr>
      <w:tr w14:paraId="34F6DCD3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94F74F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迭代目标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ACA23E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完成饮品 100+/食物 200+ 数据库扩充与健康 RAG 知识库补全；启动 ML Kit 本地饮品识别模型集成（王梓名，延续至 Sprint 3）；优化拍照识别、饮食日记、数据分析、AI 问答、智能推荐五大核心功能。</w:t>
            </w:r>
          </w:p>
        </w:tc>
      </w:tr>
    </w:tbl>
    <w:p w14:paraId="3E2CDEB6"/>
    <w:p w14:paraId="3ED81376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冲刺订单（Sprint Backlog）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402"/>
        <w:gridCol w:w="1134"/>
        <w:gridCol w:w="1474"/>
        <w:gridCol w:w="567"/>
        <w:gridCol w:w="850"/>
        <w:gridCol w:w="794"/>
      </w:tblGrid>
      <w:tr w14:paraId="302FE219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A52550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23D916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任务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2D6FF6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负责人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669B6F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起止日期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DD9019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天数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94FE2D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类别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D8B51B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状态</w:t>
            </w:r>
          </w:p>
        </w:tc>
      </w:tr>
      <w:tr w14:paraId="0E5C9B6D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A2A2E3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174A03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饮品库扩充至 100+（二期，补全营养/图片）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20C91B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079848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4/29 — 5/1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D5DC22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F34ABB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C1CE99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0DB49FD8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9377F0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F56491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食物库扩充至 200+（二期，补全 GI/份量）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FD49E2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吴汉东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D2D387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4/29 — 5/1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32AEC2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D02142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D627AF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798E7B42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5ABEDD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947D09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健康 RAG 知识库文档收集与切分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2316F8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0E5254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4/29 — 5/1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CB8E9F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D83A26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014D8D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33FCE2BB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EE8367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1652CA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RAG 向量库（FAISS/Milvus）构建与接入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480CA6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5DBCF1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5/2 — 5/4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AB1C91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BC1949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8E5C59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66560C98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E3F251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2CDC2C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ML Kit 本地饮品识别模型集成（Sprint 2 阶段：接入与联调）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A34A1C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王梓名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324E8E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4/29 — 5/8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E6E943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86E0AE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857C09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622C94B8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10D62B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4B2DD6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ViT 远程识别接口性能调优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A98CD8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F257A1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5/2 — 5/4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0AC361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0327B6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80A3E7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68EEBACA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60E474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92B7ED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饮食日记日历视图（7/30 日切换）重构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113957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097555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5/2 — 5/4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ED292A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BA921F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4AFAB6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2CD0B2B3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7001DF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A98ED0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数据分析多维图表（柱/折线/饼图）重构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A2843F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吴汉东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43BC66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5/2 — 5/4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B9C383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C3D3C5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068FBE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3BABA83E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35DEC4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535288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AI 问答多轮对话 + 个性化上下文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8DE396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王梓名、鞠星冉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2B5CB2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5/5 — 5/6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F0CB23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755FB8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F315F3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29223241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70D66D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E1FFCE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智能饮品推荐（协同过滤 + 规则混合）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BEA389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吴汉东、鞠星冉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2ACA0E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5/5 — 5/6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0A236E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CA2791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5BFE19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6AEDB8CE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E3D2AE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BD8C69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Material3 主题 v2 + 无障碍优化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A9E3C8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DEF35D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5/5 — 5/6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FBF74D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C260D8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98DA35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082EE2C4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ED3B24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3130CA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代码审查（SonarQube 阻断高危告警归零）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30B56B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0A714F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5/6 — 5/7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348386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22180C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测试/审查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486324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6AA6BA15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46F307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9F0114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集成测试（核心 5 功能端到端回归）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F7A1A2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王梓名、吴汉东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D23565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5/7 — 5/8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731A61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04AE88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测试/审查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FD9AB4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1B8FBAB7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CA8388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98D8CA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2 评审 + 燃尽图更新 + 总结会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0EB105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4775BB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5/8 — 5/8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4A69D2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79F41A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项目管理/评审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D8A6F5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</w:tbl>
    <w:p w14:paraId="4BE64230"/>
    <w:p w14:paraId="423BD5BD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TAPD 平台操作细化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247"/>
        <w:gridCol w:w="3969"/>
        <w:gridCol w:w="1247"/>
        <w:gridCol w:w="1701"/>
      </w:tblGrid>
      <w:tr w14:paraId="3458D4BA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592AD2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时间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9A1C53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TAPD 模块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90F221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具体操作内容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7BBAE2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负责人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D3A794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完成标准</w:t>
            </w:r>
          </w:p>
        </w:tc>
      </w:tr>
      <w:tr w14:paraId="143FFE60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2D345F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4/29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A9D673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TAPD「任务」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765427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为Sprint 2所有需求拆分子任务：数据库扩充(US-04/05)每项拆≥4条(数据采集/清洗/入库/验证)；核心优化(US-06~10)每项拆≥3条(前端/后端/测试)，共≥60条子任务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AC433F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C5FFE15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子任务≥60条,含工时估算</w:t>
            </w:r>
          </w:p>
        </w:tc>
      </w:tr>
      <w:tr w14:paraId="5B0C22FB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D13804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4/29 起每日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F39248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TAPD「故事墙」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24C96A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每日站会后更新故事墙卡片状态；如有变更需求（范围/人员/时间），在需求「评论」中记录变更原因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DC03D1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B46D487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故事墙每日更新</w:t>
            </w:r>
          </w:p>
        </w:tc>
      </w:tr>
      <w:tr w14:paraId="31667860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07A86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4/29 起每日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5C38E4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TAPD「看板」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C68639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看板日常使用：每日站会后更新；用颜色标签区分优先级(红=P0/橙=P1/蓝=P2)；Sprint中期(5/4)和末期(5/8)各截图存档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10D033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FA5C477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看板截图2张(中期+末期)</w:t>
            </w:r>
          </w:p>
        </w:tc>
      </w:tr>
      <w:tr w14:paraId="6CE69D10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FF23F3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4/29-5/1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41CFC8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30637D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US-04饮品库扩充：陶星佑负责，进度标记：4/29→30%、4/30→60%、5/1→100%（≥100条含品牌/类别/营养/图片）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DFCB87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9AC7D91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饮品库≥100条，需求→已实现</w:t>
            </w:r>
          </w:p>
        </w:tc>
      </w:tr>
      <w:tr w14:paraId="2A938CD5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3E64EC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4/29-5/1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F5AEAD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4AB284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US-04食物库扩充：吴汉东负责，进度标记：4/29→25%、4/30→50%、5/1→100%（≥200条含GI/份量/图片）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EB5D94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吴汉东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B16BCDF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食物库≥200条，需求→已实现</w:t>
            </w:r>
          </w:p>
        </w:tc>
      </w:tr>
      <w:tr w14:paraId="61C8A05F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7218F0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4/29-5/1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6F7471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DC9FF2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US-05健康RAG知识库：鞠星冉负责，收集控糖科普/运动建议/糖尿病饮食指南文档→切分→FAISS入库≥500片段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72B60A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64C84CE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RAG库≥500片段，文档上传</w:t>
            </w:r>
          </w:p>
        </w:tc>
      </w:tr>
      <w:tr w14:paraId="02DB2AEC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304309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5/2-5/4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BE77A1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E17A6A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US-06 拍照识别：王梓名→ML Kit 本地饮品识别（Sprint 2 启动、延续 Sprint 3）+ 置信度与二次确认 UI；鞠星冉→ViT 远程性能调优。完成后需求→已实现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7840D3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王梓名/鞠星冉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0B8346A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识别需求→已实现</w:t>
            </w:r>
          </w:p>
        </w:tc>
      </w:tr>
      <w:tr w14:paraId="64D14D69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118841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5/2-5/4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ED75CA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44E718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US-07日记日历视图：陶星佑→7/30日切换+日历选择器。US-08数据分析：吴汉东→折线图+统计卡片+环比。完成后→已实现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C7A836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陶星佑/吴汉东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D626554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日记+分析需求→已实现</w:t>
            </w:r>
          </w:p>
        </w:tc>
      </w:tr>
      <w:tr w14:paraId="62341490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0BC78A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5/4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5F856B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TAPD「里程碑」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4440DB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更新M2(Sprint1完成)→「已达成」(如Sprint1末未标记)；M3(Sprint2完成,5/8)进度标记为「进行中」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9C5988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16CC7BC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里程碑状态已更新</w:t>
            </w:r>
          </w:p>
        </w:tc>
      </w:tr>
      <w:tr w14:paraId="429B7C70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9329B7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5/5-5/6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2570B9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AAA100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US-09 AI问答：王梓名/鞠星冉→多轮对话+RAG上下文。US-10推荐：吴汉东/鞠星冉→混合推荐算法+AI理由。完成后→已实现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9A7BCA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负责人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4A2A0A9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问答+推荐需求→已实现</w:t>
            </w:r>
          </w:p>
        </w:tc>
      </w:tr>
      <w:tr w14:paraId="559893E9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046582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5/5-5/6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B7ECB4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41FFD3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US-11通知系统+成就系统+设置页面等P2需求：实现后逐条改为「已实现」，P2完成率目标≥80%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15F493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各负责人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0BDC46E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P2需求关闭率≥80%</w:t>
            </w:r>
          </w:p>
        </w:tc>
      </w:tr>
      <w:tr w14:paraId="4A295B7E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FFB107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5/5-5/6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36F35A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1849D4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上传RAG知识库构建文档（来源列表/切分策略/向量维度/检索效果评估截图）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711B9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23479D8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RAG文档1份</w:t>
            </w:r>
          </w:p>
        </w:tc>
      </w:tr>
      <w:tr w14:paraId="0FE175E6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B984FB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5/5-5/6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8FBC07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3F7644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上传UI设计定稿截图（5大核心页面：首页/日记/识别/分析/AI，标注Material3规范遵循点）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C934F5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72F0AB2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UI定稿文档1份(5页截图)</w:t>
            </w:r>
          </w:p>
        </w:tc>
      </w:tr>
      <w:tr w14:paraId="75F4C729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0A23BD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5/6-5/7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FA50F4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TAPD「缺陷」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C16F95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运行SonarQube二次扫描，将阻断级(Blocker)/严重级(Critical)告警逐条录入缺陷池，全部修复并关闭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5D1317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C559E06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Blocker=0, Critical=0</w:t>
            </w:r>
          </w:p>
        </w:tc>
      </w:tr>
      <w:tr w14:paraId="1D1504A5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B7B7A1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5/8 上午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699345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TAPD「报表」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714231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导出Sprint 2燃尽图+需求完成率饼图+缺陷趋势图，与Sprint 1数据对比记录速率提升情况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ED5AD9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F42F7BF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报表3张+对比说明</w:t>
            </w:r>
          </w:p>
        </w:tc>
      </w:tr>
      <w:tr w14:paraId="00ADE068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42D855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5/8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8308DF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TAPD「项目仪表盘」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B1E25D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查看项目仪表盘：核心指标概览(需求完成率/缺陷趋势/迭代燃尽/代码提交频次/测试通过率)；截图存档与Sprint 1数据对比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8C00C4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7354B99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仪表盘截图1张</w:t>
            </w:r>
          </w:p>
        </w:tc>
      </w:tr>
      <w:tr w14:paraId="4325AF97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67EF24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5/8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D29E01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TAPD「统计」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715111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导出Sprint 2统计数据：需求完成率(含与Sprint 1对比)、缺陷密度、平均缺陷修复时长、迭代速率(故事点/天)、代码提交频次趋势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4DE0E0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7C78800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统计数据截图/导出1份</w:t>
            </w:r>
          </w:p>
        </w:tc>
      </w:tr>
      <w:tr w14:paraId="40E6D122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6E604B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5/8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AC4B9C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TAPD「甘特图」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5CA33D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导出Sprint 2甘特图截图：标注实际vs计划偏差，分析延迟原因和提前完成的任务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2AD69E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72B1342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甘特图截图1张(含偏差)</w:t>
            </w:r>
          </w:p>
        </w:tc>
      </w:tr>
      <w:tr w14:paraId="1B389629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EBF287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5/8 下午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37F2BE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A01F9E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2评审会议纪要：已完成需求清单(含故事点与Sprint 1对比)、Demo截图/录屏、改进Action Item≥3条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E9CA57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D9FF637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会议纪要1份</w:t>
            </w:r>
          </w:p>
        </w:tc>
      </w:tr>
      <w:tr w14:paraId="6BFB5B97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9F883D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5/8 下午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678B17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TAPD「迭代」→Sprint3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C926CF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2关闭；Sprint 3 Backlog评审：US-12~US-15创新需求拖入Sprint 3，按「必做2项+可选2项」优先级排列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9D6E91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B943924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Sprint3含≥6条需求</w:t>
            </w:r>
          </w:p>
        </w:tc>
      </w:tr>
    </w:tbl>
    <w:p w14:paraId="3198CBF1"/>
    <w:p w14:paraId="7EF21837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甘特图</w:t>
      </w:r>
    </w:p>
    <w:p w14:paraId="5EEDF832">
      <w:pPr>
        <w:jc w:val="center"/>
      </w:pPr>
      <w:r>
        <w:drawing>
          <wp:inline distT="0" distB="0" distL="114300" distR="114300">
            <wp:extent cx="5935980" cy="3613150"/>
            <wp:effectExtent l="0" t="0" r="762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61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C932"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Sprint 2 甘特图 —— 数据库扩展 · 核心功能优化</w:t>
      </w:r>
    </w:p>
    <w:p w14:paraId="327B5282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DoD（Definition of Done）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08144E22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064F4F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43251F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验收标准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D1E29C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</w:tr>
      <w:tr w14:paraId="0059B2BB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4C1439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C456F3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饮品库 ≥ 100 条、食物库 ≥ 200 条，RAG 健康知识库 ≥ 500 文档切片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E76FA2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576E1BBD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1A6D1D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B455DC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拍照识别：ViT 远程 Top-3 准确率 ≥ 85%；ML Kit 本地饮品识别完成 Sprint 2 阶段接入与联调（王梓名）；AI 问答首字响应 ≤ 3s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75B738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29B054DA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C80B0A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D9958A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饮食日记、数据分析、AI 问答、智能推荐 4 个核心页面 UI 定稿、无障碍 AA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A62650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657BE514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143A77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28F446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SonarQube 阻断级、严重级告警归零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006E54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6B700DF5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9A13FF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F274F0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端到端集成测试用例 ≥ 30 条，通过率 ≥ 95%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61D737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77B1B33B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8642D5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457196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Sprint 2 评审会记录 + 燃尽图更新至 TAPD 报表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29D19B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</w:tbl>
    <w:p w14:paraId="086342F3"/>
    <w:p w14:paraId="4FF8664B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风险与应对（本迭代）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669"/>
      </w:tblGrid>
      <w:tr w14:paraId="39C9FE09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C383A0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风险项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60C0F7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应对策略</w:t>
            </w:r>
          </w:p>
        </w:tc>
      </w:tr>
      <w:tr w14:paraId="123FD533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25DBE6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数据补全工作量大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3EFEA2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分类流水线：爬取 → 清洗 → 人工复核三步，吴汉东、陶星佑并行</w:t>
            </w:r>
          </w:p>
        </w:tc>
      </w:tr>
      <w:tr w14:paraId="7C348ED6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EF6D73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RAG 召回率低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DC30DB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准备规则召回 + 向量召回双通道，后期融合 rerank</w:t>
            </w:r>
          </w:p>
        </w:tc>
      </w:tr>
      <w:tr w14:paraId="0C1EE79B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7CF7D0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UI 返工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29112E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Sprint 中期安排一次 Design Review，及早冻结关键页面</w:t>
            </w:r>
          </w:p>
        </w:tc>
      </w:tr>
    </w:tbl>
    <w:p w14:paraId="363068FB"/>
    <w:p w14:paraId="0F8D51CA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燃尽图</w:t>
      </w:r>
    </w:p>
    <w:p w14:paraId="59DE0A33">
      <w:pPr>
        <w:ind w:firstLine="420"/>
      </w:pPr>
      <w:r>
        <w:rPr>
          <w:rFonts w:ascii="宋体" w:hAnsi="宋体" w:eastAsia="宋体"/>
          <w:b w:val="0"/>
          <w:sz w:val="22"/>
        </w:rPr>
        <w:t>Sprint 2 为核心功能优化迭代，共 10 天（4/29~5/8），14 项任务、26 项 TAPD 平台操作全部按计划完成。前 2 天集中进行数据库扩充（饮品 100+/食物 200+/RAG 知识库），实际燃尽线略慢于理想线；5/1 起数据扩充完成后加速追赶，5/2~5/4 完成 RAG 向量库构建、ViT 调优、日记日历与数据分析重构；5/5~5/6 完成 AI 问答、智能推荐与 Material3 主题优化；5/7~5/8 完成代码审查、集成测试与 Sprint 评审后准时归零。5/3（周日）出现短暂停滞，但整体节奏良好。</w:t>
      </w:r>
    </w:p>
    <w:p w14:paraId="4A903782">
      <w:pPr>
        <w:jc w:val="center"/>
      </w:pPr>
      <w:r>
        <w:drawing>
          <wp:inline distT="0" distB="0" distL="114300" distR="114300">
            <wp:extent cx="5036185" cy="2493010"/>
            <wp:effectExtent l="0" t="0" r="18415" b="215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49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EEC5"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Sprint 2 燃尽图</w:t>
      </w:r>
    </w:p>
    <w:p w14:paraId="79F3FEC7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冲刺总结会结论</w:t>
      </w:r>
    </w:p>
    <w:p w14:paraId="5C7573E2">
      <w:pPr>
        <w:ind w:firstLine="420"/>
      </w:pPr>
      <w:r>
        <w:rPr>
          <w:rFonts w:ascii="宋体" w:hAnsi="宋体" w:eastAsia="宋体"/>
          <w:b w:val="0"/>
          <w:sz w:val="22"/>
        </w:rPr>
        <w:t>Sprint 2 冲刺总结会于 2026-05-08 下午召开，全体 5 名成员参加，主要结论如下：</w:t>
      </w:r>
    </w:p>
    <w:p w14:paraId="1A6877BD">
      <w:pPr>
        <w:spacing w:before="160" w:after="80"/>
      </w:pPr>
      <w:r>
        <w:rPr>
          <w:rFonts w:ascii="黑体" w:hAnsi="黑体" w:eastAsia="黑体"/>
          <w:b/>
          <w:color w:val="1F3A5F"/>
          <w:sz w:val="24"/>
        </w:rPr>
        <w:t>达成目标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701"/>
        <w:gridCol w:w="5953"/>
        <w:gridCol w:w="850"/>
      </w:tblGrid>
      <w:tr w14:paraId="2A1CEB4F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865D52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8E16E6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目标项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E6F8C2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完成情况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BC52D0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状态</w:t>
            </w:r>
          </w:p>
        </w:tc>
      </w:tr>
      <w:tr w14:paraId="71C89EBA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EC047B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6EF2DC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数据库扩充达标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C5FE71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饮品库扩充至 100+ 条（含品牌/类别/营养/图片）、食物库扩充至 200+ 条（含 GI/份量/图片）、健康 RAG 知识库 ≥500 文档切片（FAISS 向量库构建完成）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42C0EE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1232BE5C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33C5CB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A30A1B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ML Kit 本地识别接入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35009B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ML Kit 本地饮品识别模型 Sprint 2 阶段接入与联调完成（王梓名），ViT 远程识别 Top-3 准确率 ≥85%，AI 问答首字响应 ≤3s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8BFDED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29459729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A61D5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C7F565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核心功能优化完成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F42AB0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饮食日记日历视图（7/30 日切换）重构、数据分析多维图表（柱/折线/饼图）重构、AI 问答多轮对话+个性化上下文、智能饮品推荐（协同过滤+规则混合）4 个核心页面优化完成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41E24F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417DB96B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2F5EB7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80A07D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代码质量达标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7277B3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SonarQube 二次扫描阻断级（Blocker）= 0、严重级（Critical）= 0，Material3 主题 v2 + 无障碍 AA 优化完成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D0887C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006ABDA8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1590D3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41A1AD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集成测试基线建立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CDAA2D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端到端集成测试用例 ≥30 条覆盖 5 大核心功能（识别/日记/分析/AI/推荐），通过率 ≥95%，测试协同闭环走通 ≥5 轮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6F770A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74C1A2B7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73B1E0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68F600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文档交付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41BD45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RAG 知识库构建文档、UI 设计定稿截图（5 大核心页面）、Sprint 2 评审会议纪要、报表截图 3 张+仪表盘截图归档 TAPD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0AAE32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</w:tbl>
    <w:p w14:paraId="741E86F8"/>
    <w:p w14:paraId="2BF9B579">
      <w:pPr>
        <w:spacing w:before="160" w:after="80"/>
      </w:pPr>
      <w:r>
        <w:rPr>
          <w:rFonts w:ascii="黑体" w:hAnsi="黑体" w:eastAsia="黑体"/>
          <w:b/>
          <w:color w:val="1F3A5F"/>
          <w:sz w:val="24"/>
        </w:rPr>
        <w:t>改进项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984"/>
        <w:gridCol w:w="4535"/>
        <w:gridCol w:w="1984"/>
      </w:tblGrid>
      <w:tr w14:paraId="18E787E5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163889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0FD354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改进项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44061D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说明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69AD22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落实计划</w:t>
            </w:r>
          </w:p>
        </w:tc>
      </w:tr>
      <w:tr w14:paraId="33FA4016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12858F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F30BB7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RAG 召回率需持续优化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A097E7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当前 FAISS 向量检索召回率约 75%，部分专业医学术语匹配不精确，Sprint 3 考虑引入 rerank 二次排序或混合检索（向量+关键词）提升效果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74873B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3 持续优化</w:t>
            </w:r>
          </w:p>
        </w:tc>
      </w:tr>
      <w:tr w14:paraId="676262F6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B82A78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44B43C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ML Kit 集成复杂度超预期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5CD956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ML Kit 本地饮品识别模型在部分低端机型推理延迟偏高（~1.5s），Sprint 3 需要进一步调优模型量化与推理管线，可能需要额外 2 天 buffer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DC6F24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3 重点跟进</w:t>
            </w:r>
          </w:p>
        </w:tc>
      </w:tr>
      <w:tr w14:paraId="4974B5FB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BF765E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10AE4B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测试应更早介入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2F5DCC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本迭代集成测试集中在最后 2 天执行，发现 3 条缺陷需紧急修复，后续应在开发阶段同步编写测试用例、提前执行冒烟测试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C0DE33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3 起执行</w:t>
            </w:r>
          </w:p>
        </w:tc>
      </w:tr>
    </w:tbl>
    <w:p w14:paraId="061B5340"/>
    <w:p w14:paraId="6D18DFA7">
      <w:pPr>
        <w:spacing w:before="160" w:after="80"/>
      </w:pPr>
      <w:r>
        <w:rPr>
          <w:rFonts w:ascii="黑体" w:hAnsi="黑体" w:eastAsia="黑体"/>
          <w:b/>
          <w:color w:val="1F3A5F"/>
          <w:sz w:val="24"/>
        </w:rPr>
        <w:t>下迭代聚焦点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417"/>
        <w:gridCol w:w="5953"/>
        <w:gridCol w:w="1134"/>
      </w:tblGrid>
      <w:tr w14:paraId="25B043A9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16D45C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15C286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聚焦项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BBEE9B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具体内容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476B10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优先级</w:t>
            </w:r>
          </w:p>
        </w:tc>
      </w:tr>
      <w:tr w14:paraId="47183B47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DC145F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C48859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创新功能开发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DA186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AI 营养教练（周/月报生成器 + 语音播报）、控糖打卡社区（排行榜 + 徽章系统）至少 2 项必做完成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16C9D2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1B18A186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EB623C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FD9427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ML Kit 调优与验收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EBB948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ML Kit 本地饮品识别 Sprint 3 阶段调优（模型量化/推理优化）与验收，确保低端机型推理延迟 ≤800ms（王梓名）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BC4B5C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6E2CB1D3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0CC5F8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B256D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Jenkins CI/CD 打通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5B5889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Jenkins + TAPD DevOps + Tgit 流水线完整打通（Build→Test→SonarQube→Deploy 4 阶段），构建结果自动回写 TAPD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3A0F8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 w14:paraId="749D40B6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63C1BE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FFE2D1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全量验收与正式发布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8E6B9D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验收测试用例 ≥52 条通过率 100%、JMeter 压测 200 并发 P95 ≤800ms、云端发布 v1.0.0 + Tag + Release Note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18B1BC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</w:tbl>
    <w:p w14:paraId="12E797BF"/>
    <w:p w14:paraId="5E4E38B2">
      <w:r>
        <w:br w:type="page"/>
      </w:r>
    </w:p>
    <w:p w14:paraId="3410508B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十一、Sprint 3 —— 创新功能 · 全面测试 · 正式发布</w:t>
      </w:r>
    </w:p>
    <w:p w14:paraId="6C179681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迭代信息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56F4053D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60726A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51418C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 w14:paraId="452B97A7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47B343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迭代名称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E64014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创新功能 · 全面测试 · 正式发布</w:t>
            </w:r>
          </w:p>
        </w:tc>
      </w:tr>
      <w:tr w14:paraId="2EBB7A2C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350538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198E10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2026-05-09 ~ 2026-05-15（共 7 天）</w:t>
            </w:r>
          </w:p>
        </w:tc>
      </w:tr>
      <w:tr w14:paraId="6B01799D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8AC7F1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聚焦工作流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2D28F0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软件测试 / 软件部署 / 正式发布</w:t>
            </w:r>
          </w:p>
        </w:tc>
      </w:tr>
      <w:tr w14:paraId="4EED4D6F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24AF6E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迭代目标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FE555D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延续 ML Kit 本地饮品识别模型调优与验收（王梓名）；开发 AI 营养教练、控糖打卡社区、家庭共管模式、智能预警等 2-3 项创新功能；完成系统测试、Jenkins CI/CD、云端正式发布 v1.0.0。</w:t>
            </w:r>
          </w:p>
        </w:tc>
      </w:tr>
    </w:tbl>
    <w:p w14:paraId="7295E21E"/>
    <w:p w14:paraId="58DFF3BA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冲刺订单（Sprint Backlog）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402"/>
        <w:gridCol w:w="1134"/>
        <w:gridCol w:w="1474"/>
        <w:gridCol w:w="567"/>
        <w:gridCol w:w="850"/>
        <w:gridCol w:w="794"/>
      </w:tblGrid>
      <w:tr w14:paraId="54C78868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B754B6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1B674A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任务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05C08C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负责人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4ED2B4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起止日期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09346C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天数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0FF6BF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类别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F55845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状态</w:t>
            </w:r>
          </w:p>
        </w:tc>
      </w:tr>
      <w:tr w14:paraId="60A8CCC7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A23D46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D43AAC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ML Kit 本地饮品识别（Sprint 3 阶段：调优与验收）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B4432F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王梓名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19494C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5/9 — 5/13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F4026D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AEBD84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110983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3D1B00D5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C49C58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80272D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【创新】AI 营养教练：周/月报生成器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9FE3DE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042CF9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5/9 — 5/11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DF3091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61BD4C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2BD69D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5D4C9A2E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FF2778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A605AD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【创新】AI 营养教练：语音播报 + UI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9704B9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王梓名、陶星佑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D09CAA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5/9 — 5/11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965FDD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6C5A89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E18F6B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4A11CC2A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A62283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29924F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【创新】控糖打卡 &amp; 徽章系统（后端）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E3DA58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王文博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2370E6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5/9 — 5/11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679C2A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3F9CDF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36611C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3F117617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D59413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AE8B00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【创新】控糖打卡 &amp; 社区排行榜（前端）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174513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吴汉东、陶星佑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DBE9DB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5/10 — 5/12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411A10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6EF972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CA3D3E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2D48ED1A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9865AA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5D8AFD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【创新】家庭共管 &amp; 智能预警推送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D79041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王文博、王梓名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BDACA0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5/11 — 5/13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352B9E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6FC189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0E4CC8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50C3D4F5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E03124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82B9A0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【创新】周报 PDF 导出与分享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35D52A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王梓名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AC46DB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5/12 — 5/13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3B39AC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ECCFCD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E2ADF9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639A376A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DB9351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ADB279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Jenkins + TAPD DevOps + Tgit 流水线打通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0F4376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王文博、鞠星冉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56A996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5/12 — 5/14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46F775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1704C2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部署/运维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BD4CC4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7D9231FB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933D9C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0FC3AA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JMeter 压测 + 性能调优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117248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DAF68E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5/13 — 5/14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90752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0235CB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测试/审查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E2DB1B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4561A368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D2DD31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4CABBD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全量验收测试（TAPD 测试用例）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3FF636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354806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5/14 — 5/15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7DD1E2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DCCE0F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测试/审查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42F75C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5F286524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7001A9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883D93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UI 走查 + 视觉验收 + 文案润色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B58323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E04DE2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5/14 — 5/15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9FF0E7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E05A0B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测试/审查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4D09B2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54193292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739933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09D490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云端正式发布（v1.0.0）+ Tag + Release Note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B073D3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王文博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1011AF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5/15 — 5/15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6D22EE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38DBE8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部署/运维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B589CF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53F2FC93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A386A4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01F8D1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过程文档归档 + 项目计划书终稿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C26B6C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47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3B587B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5/15 — 5/15</w:t>
            </w:r>
          </w:p>
        </w:tc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8AB08B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5DAAF8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项目管理/评审</w:t>
            </w:r>
          </w:p>
        </w:tc>
        <w:tc>
          <w:tcPr>
            <w:tcW w:w="79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B6F1AA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</w:tbl>
    <w:p w14:paraId="204E6384"/>
    <w:p w14:paraId="392AB70A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TAPD 平台操作细化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247"/>
        <w:gridCol w:w="3969"/>
        <w:gridCol w:w="1247"/>
        <w:gridCol w:w="1701"/>
      </w:tblGrid>
      <w:tr w14:paraId="00B6B551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272029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时间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5A13EB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TAPD 模块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F762C4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具体操作内容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E694D3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负责人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4B4EF5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完成标准</w:t>
            </w:r>
          </w:p>
        </w:tc>
      </w:tr>
      <w:tr w14:paraId="61D16BAA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A26908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5/9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861F79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TAPD「任务」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F37A5A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3所有需求(含创新功能)拆分子任务：创新功能(US-12~15)每项拆≥5条(设计/前端/后端/测试/文档)；测试/部署各拆子任务，共≥60条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37ABCB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807A644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子任务≥60条</w:t>
            </w:r>
          </w:p>
        </w:tc>
      </w:tr>
      <w:tr w14:paraId="72803768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2F5939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5/9 起每日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E2DB4B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TAPD「故事墙」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567A6D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每日站会后更新故事墙；创新功能按「必做」「可选」分组管理；关键路径任务标红色标签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AFDC8F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DB575DF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故事墙每日更新</w:t>
            </w:r>
          </w:p>
        </w:tc>
      </w:tr>
      <w:tr w14:paraId="1B1D607A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EF4A24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5/9 起每日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8CD917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TAPD「看板」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B8B411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看板冲刺管理：创新功能用「必做」(绿标签)和「可选」(灰标签)分组管理；关键路径任务标红色标签；5/14代码冻结后看板只剩文档/发布类任务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85681D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F94F6E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看板每日更新+标签分组</w:t>
            </w:r>
          </w:p>
        </w:tc>
      </w:tr>
      <w:tr w14:paraId="461AAC99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FB0720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5/10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35CD79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TAPD「Github源码」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A12DB2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配置 Github 源码关联：在 TAPD 项目「应用设置→源码关联」中启用 Github 源码模块，添加 GitHub 仓库 Webhook（xingranju/SugarGuard，dev 分支），commit message 标题行包含 --task=1032559 --user=鞠星冉 实现提交与任务自动关联；验证「源码提交趋势图」正常展示历史提交数据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D730AB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136182F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Github源码关联+趋势图可见</w:t>
            </w:r>
          </w:p>
        </w:tc>
      </w:tr>
      <w:tr w14:paraId="16049712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F98D03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5/9-5/11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92D639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177BFD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US-12 AI营养教练：鞠星冉→周/月报生成器后端；王梓名/陶星佑→语音播报+UI。进度：5/9→30%、5/10→70%、5/11→100%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19553B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鞠/王梓/陶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7AFDD68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AI营养教练→已实现</w:t>
            </w:r>
          </w:p>
        </w:tc>
      </w:tr>
      <w:tr w14:paraId="7497D0D1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1F93E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5/9-5/11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2D21C8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182071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US-13 控糖打卡社区：王文博→后端打卡API+徽章系统；吴汉东/陶星佑→前端排行榜UI。进度标记到100%后→已实现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D47D48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王文/吴/陶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5AA7E84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打卡社区→已实现</w:t>
            </w:r>
          </w:p>
        </w:tc>
      </w:tr>
      <w:tr w14:paraId="00900820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A7D12B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5/11-5/13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EFE11F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A30566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US-14 家庭共管(可选)：评估工作量，如可行则王文博/王梓名开发；否则在需求评论中记录「因时间裁剪到v1.1」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343CF1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王文/王梓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FACBF5A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完成或标记裁剪原因</w:t>
            </w:r>
          </w:p>
        </w:tc>
      </w:tr>
      <w:tr w14:paraId="3EA91CE0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ADBB78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5/12-5/13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1C9764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B4FDF3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US-15 智能预警+周报PDF(可选)：王梓名→PDF导出与分享。至少2项创新需求标记「已实现」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9AE8BF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王梓名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6C5194E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≥2项创新功能已实现</w:t>
            </w:r>
          </w:p>
        </w:tc>
      </w:tr>
      <w:tr w14:paraId="0193C3B3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6BABAD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5/12-5/14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D8EAD8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5A3799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上传Jenkins配置文档：Jenkinsfile内容、Pipeline截图（Build→Test→SonarQube→Deploy 4阶段）、Webhook配置步骤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F54ECB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王文博/鞠星冉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88AFCD3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CI/CD文档1份(含截图)</w:t>
            </w:r>
          </w:p>
        </w:tc>
      </w:tr>
      <w:tr w14:paraId="0F68B7B7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83C76C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5/12-5/14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566C04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BBEDF0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上传Tgit与TAPD集成配置截图：代码提交自动关联需求/缺陷、构建结果回写到TAPD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3F4470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王文博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5A436B5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集成配置文档1份</w:t>
            </w:r>
          </w:p>
        </w:tc>
      </w:tr>
      <w:tr w14:paraId="5B96BC7E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BC8EE8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5/13-5/14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26CCD6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4373BA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上传JMeter压测报告：测试场景(登录/识别/日记/AI 4个)、200并发配置、P95/P99延迟数据、TPS曲线图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318C3E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9C5C4BB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压测报告1份(含4场景)</w:t>
            </w:r>
          </w:p>
        </w:tc>
      </w:tr>
      <w:tr w14:paraId="274A3385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7E353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5/14-5/15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AFA0F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TAPD「缺陷」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5624DE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回归测试新增缺陷全部录入，当日指定修复人→修复→验证→关闭。Sprint 3结束时活跃缺陷=0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A22B43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B4EEE72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活跃缺陷=0</w:t>
            </w:r>
          </w:p>
        </w:tc>
      </w:tr>
      <w:tr w14:paraId="0774619C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FAF4AB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5/15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6CDC6C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TAPD「报表」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B7306F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导出5份最终报表：Sprint 3燃尽图、项目整体需求完成率(饼图)、缺陷趋势图(折线)、迭代速率对比(柱状)、测试通过率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2AD273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D477C3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5份报表截图</w:t>
            </w:r>
          </w:p>
        </w:tc>
      </w:tr>
      <w:tr w14:paraId="6677FB37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DCC511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5/15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1FC018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TAPD「发布计划」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E73E5E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更新发布计划v1.0.0状态为「已发布」：填写实际发布日期、版本包含功能清单(核心功能+创新功能)、已修复Bug清单、已知遗留问题、运行环境要求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36FE88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王文博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DB84179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发布计划v1.0.0=已发布</w:t>
            </w:r>
          </w:p>
        </w:tc>
      </w:tr>
      <w:tr w14:paraId="2DE167C0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C903C8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5/15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2C2EF6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TAPD「里程碑」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E7C974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更新里程碑状态：M3(Sprint2完成)→「已达成」、M4(v1.0.0发布)→「已达成」；确认全部4个里程碑均已达成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F393D1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417DD01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M3/M4=已达成</w:t>
            </w:r>
          </w:p>
        </w:tc>
      </w:tr>
      <w:tr w14:paraId="11ECB8F1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5101BE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5/15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00D450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2C6E74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上传项目计划书终稿V2.0（补全全部燃尽图截图、冲刺总结会结论、过程改进记录）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5FA303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26512E1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计划书V2.0终稿</w:t>
            </w:r>
          </w:p>
        </w:tc>
      </w:tr>
      <w:tr w14:paraId="029AF778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309210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5/15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A3987E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TAPD「迭代」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9E7961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3状态→已完成；逐一验证：P0需求12条全部=已验证关闭、P1需求16条全部=已验证关闭、P2关闭率≥80%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FFDCD4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1400CA6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P0/P1=100%关闭</w:t>
            </w:r>
          </w:p>
        </w:tc>
      </w:tr>
      <w:tr w14:paraId="4C2ACE4E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E64818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5/15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4C93F3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TAPD「项目」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2050B8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项目总结：TAPD中所有需求/缺陷/测试/文档数量核对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DB7BB7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59D4903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TAPD数据一致</w:t>
            </w:r>
          </w:p>
        </w:tc>
      </w:tr>
      <w:tr w14:paraId="4B88A072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CC8E6A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5/15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AA9405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TAPD「里程碑」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966373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更新M4(v1.0.0正式发布)→「已达成」。确认全部4个里程碑最终状态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537581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9A5D101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M1~M4全部已达成</w:t>
            </w:r>
          </w:p>
        </w:tc>
      </w:tr>
      <w:tr w14:paraId="657AC3A0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A725F0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5/15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AC49DE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TAPD「项目仪表盘」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E07440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导出项目仪表盘最终截图(≥3张)：需求完成率饼图/缺陷趋势折线图/3次迭代燃尽对比/代码提交统计柱状图/测试通过率趋势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AE4905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2B676FF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仪表盘截图≥3张</w:t>
            </w:r>
          </w:p>
        </w:tc>
      </w:tr>
      <w:tr w14:paraId="20001F26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508246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5/15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0F59A4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TAPD「统计」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A2A220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导出最终统计报告：需求48条完成率/缺陷总数及关闭率/测试用例总数及通过率/代码总行数/3次迭代速率对比(故事点/天)/人均贡献度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13E9DB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C495615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统计报告1份(含对比分析)</w:t>
            </w:r>
          </w:p>
        </w:tc>
      </w:tr>
      <w:tr w14:paraId="126D21DC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7F5015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5/15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416B5A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TAPD「Wiki」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A8E123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Wiki最终更新：补充完整API文档(35+接口)、云端部署指南、常见问题FAQ、项目总结与回顾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A611AA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1FA6D0C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Wiki页面≥10页</w:t>
            </w:r>
          </w:p>
        </w:tc>
      </w:tr>
      <w:tr w14:paraId="67C265F2">
        <w:trPr>
          <w:jc w:val="center"/>
        </w:trPr>
        <w:tc>
          <w:tcPr>
            <w:tcW w:w="10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D10E6D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5/15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1C60A7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TAPD「甘特图」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0E0BF0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导出Sprint 3及项目整体甘特图截图：标注4个Sprint的实际vs计划偏差，写入项目总结文档</w:t>
            </w:r>
          </w:p>
        </w:tc>
        <w:tc>
          <w:tcPr>
            <w:tcW w:w="124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9F30FF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8A08DB5">
            <w:pPr>
              <w:spacing w:after="0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甘特图截图2张(Sprint3+全局)</w:t>
            </w:r>
          </w:p>
        </w:tc>
      </w:tr>
    </w:tbl>
    <w:p w14:paraId="2D9CF2F7"/>
    <w:p w14:paraId="45B5B0A7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甘特图</w:t>
      </w:r>
    </w:p>
    <w:p w14:paraId="7EA29C16">
      <w:pPr>
        <w:jc w:val="center"/>
      </w:pPr>
      <w:r>
        <w:drawing>
          <wp:inline distT="0" distB="0" distL="114300" distR="114300">
            <wp:extent cx="5939790" cy="3416935"/>
            <wp:effectExtent l="0" t="0" r="3810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2A3E"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Sprint 3 甘特图 —— 创新功能 · 全面测试 · 正式发布</w:t>
      </w:r>
    </w:p>
    <w:p w14:paraId="56F809F3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DoD（Definition of Done）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F465B48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12F331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10DD56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验收标准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C66247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</w:tr>
      <w:tr w14:paraId="4A9E0DCF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ADAAB7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F8034A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2-3 项创新功能（AI 营养教练 / 打卡社区 / 家庭共管 / 智能预警）中至少 2 项可演示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5D14E2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344F0D39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DE672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A17636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US-06：ML Kit 本地饮品识别完成 Sprint 3 阶段调优与验收（王梓名，与 Sprint 2 接入衔接）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40CDEF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0C404B7E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105CD3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C0E2AA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Jenkins 流水线打通：Tgit 推送 → 构建 → 测试 → SonarQube → 部署 → TAPD 回写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CA55DB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0B50E6A8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7223AE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0ED278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JMeter 压测：核心接口 200 并发 P95 ≤ 800ms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D77164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6301323B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8AF3BA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DAA492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TAPD 验收测试用例 ≥ 52 条，通过率 100%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605E73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01E078BC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9F9785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B2FCFB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云端发布 v1.0.0，打 Tag + Release Note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6794A7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  <w:tr w14:paraId="22585DBA">
        <w:trPr>
          <w:jc w:val="center"/>
        </w:trPr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60D248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C96DE6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全部过程文档归档至 TAPD 文档模块</w:t>
            </w:r>
          </w:p>
        </w:tc>
        <w:tc>
          <w:tcPr>
            <w:tcW w:w="30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D94F5A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20"/>
              </w:rPr>
              <w:t>√</w:t>
            </w:r>
          </w:p>
        </w:tc>
      </w:tr>
    </w:tbl>
    <w:p w14:paraId="3DA5F8EC"/>
    <w:p w14:paraId="0BEF6CC6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风险与应对（本迭代）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669"/>
      </w:tblGrid>
      <w:tr w14:paraId="3B0BB6E0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FF13FF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风险项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38051E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应对策略</w:t>
            </w:r>
          </w:p>
        </w:tc>
      </w:tr>
      <w:tr w14:paraId="7ABCD00D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5F1A05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创新功能贪多嚼不烂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3B8E89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Sprint 一开始就按『必做 2 项 + 可选 2 项』分层，优先闭环再丰富</w:t>
            </w:r>
          </w:p>
        </w:tc>
      </w:tr>
      <w:tr w14:paraId="05FAACFC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34D7EE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发布与开发冲突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306620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5/14 起非核心成员全面转向测试与文档；组长统筹进度</w:t>
            </w:r>
          </w:p>
        </w:tc>
      </w:tr>
      <w:tr w14:paraId="7D436AD7"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DE7E83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部署环境不稳定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2B144B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提前 2 天冻结代码，留出充足时间部署验证与回滚预案</w:t>
            </w:r>
          </w:p>
        </w:tc>
      </w:tr>
    </w:tbl>
    <w:p w14:paraId="378129B0"/>
    <w:p w14:paraId="738FE94E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燃尽图</w:t>
      </w:r>
    </w:p>
    <w:p w14:paraId="05038DBF">
      <w:pPr>
        <w:ind w:firstLine="420"/>
      </w:pPr>
      <w:r>
        <w:rPr>
          <w:rFonts w:ascii="宋体" w:hAnsi="宋体" w:eastAsia="宋体"/>
          <w:b w:val="0"/>
          <w:sz w:val="22"/>
        </w:rPr>
        <w:t>Sprint 3 为创新功能与正式发布迭代，共 7 天（5/9~5/15），13 项任务、23 项 TAPD 平台操作全部按计划完成。前 2 天集中开发创新功能（AI 营养教练、控糖打卡），实际燃尽线略慢于理想线；5/11~5/12 完成家庭共管与周报 PDF 导出后加速追赶；5/13~5/14 完成 Jenkins CI/CD 打通、JMeter 压测与全量验收测试；5/15 完成云端正式发布 v1.0.0 + Tag + Release Note + 全部过程文档归档后准时归零。</w:t>
      </w:r>
    </w:p>
    <w:p w14:paraId="36174495">
      <w:pPr>
        <w:jc w:val="center"/>
      </w:pPr>
      <w:r>
        <w:drawing>
          <wp:inline distT="0" distB="0" distL="114300" distR="114300">
            <wp:extent cx="5036185" cy="2489835"/>
            <wp:effectExtent l="0" t="0" r="18415" b="247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4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66FA"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Sprint 3 燃尽图</w:t>
      </w:r>
    </w:p>
    <w:p w14:paraId="4DA220E2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冲刺总结会结论</w:t>
      </w:r>
    </w:p>
    <w:p w14:paraId="61E9E663">
      <w:pPr>
        <w:ind w:firstLine="420"/>
      </w:pPr>
      <w:r>
        <w:rPr>
          <w:rFonts w:ascii="宋体" w:hAnsi="宋体" w:eastAsia="宋体"/>
          <w:b w:val="0"/>
          <w:sz w:val="22"/>
        </w:rPr>
        <w:t>Sprint 3 冲刺总结会于 2026-05-15 下午召开，全体 5 名成员参加，主要结论如下：</w:t>
      </w:r>
    </w:p>
    <w:p w14:paraId="16DB2945">
      <w:pPr>
        <w:spacing w:before="160" w:after="80"/>
      </w:pPr>
      <w:r>
        <w:rPr>
          <w:rFonts w:ascii="黑体" w:hAnsi="黑体" w:eastAsia="黑体"/>
          <w:b/>
          <w:color w:val="1F3A5F"/>
          <w:sz w:val="24"/>
        </w:rPr>
        <w:t>达成目标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701"/>
        <w:gridCol w:w="5953"/>
        <w:gridCol w:w="850"/>
      </w:tblGrid>
      <w:tr w14:paraId="6DD8EA0D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E24D98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DC16F7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目标项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14A58B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完成情况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F825AB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状态</w:t>
            </w:r>
          </w:p>
        </w:tc>
      </w:tr>
      <w:tr w14:paraId="13B36459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AE0BB7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C37ECF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创新功能完成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3B3246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AI 营养教练（周/月报生成器 + 语音播报 + PDF 导出）、控糖打卡社区（排行榜 + 15 个徽章 + 30 个成就）、家庭共管（成员关联 + 数据共享 + 智能预警推送）3 项创新功能全部完成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63860C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45AB7064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BDA4D3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F05CE2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ML Kit 饮品识别验收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96409B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ML Kit 本地饮品识别模型完成调优与验收（王梓名），饮品模型准确率 96.75%，双模型（ViT+饮品）准确率 96.03%，264 个饮品类别覆盖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564F61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76CCF97B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495CF6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A3B4BB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Jenkins CI/CD 打通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C6861A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Jenkins + TAPD DevOps + Tgit 流水线完整打通（Build→Test→SonarQube→Deploy 4 阶段），构建结果自动回写 TAPD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02C08F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3B0A637C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59A625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698B4D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JMeter 压测通过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B781EE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4 场景（登录/识别/日记/AI）200 并发压测完成，P95 ≤ 800ms 目标达成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782227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2F622E48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CB6CA2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A356B4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全量验收测试通过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675D05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6 大能力域（PA~PF）52 条验收用例全量执行，通过率 100%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F15693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 w14:paraId="2CD970C2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9E3DCE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5DE04C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云端正式发布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5A874C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v1.0.0 正式发布，Tag + Release Note 完成，全部过程文档归档至 TAPD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C1176B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</w:tbl>
    <w:p w14:paraId="1E9602E9"/>
    <w:p w14:paraId="7C25B3FD">
      <w:pPr>
        <w:spacing w:before="160" w:after="80"/>
      </w:pPr>
      <w:r>
        <w:rPr>
          <w:rFonts w:ascii="黑体" w:hAnsi="黑体" w:eastAsia="黑体"/>
          <w:b/>
          <w:color w:val="1F3A5F"/>
          <w:sz w:val="24"/>
        </w:rPr>
        <w:t>改进项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984"/>
        <w:gridCol w:w="4535"/>
        <w:gridCol w:w="1984"/>
      </w:tblGrid>
      <w:tr w14:paraId="5E1CBF49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A9618B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5D444D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改进项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7449DC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说明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15480A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落实计划</w:t>
            </w:r>
          </w:p>
        </w:tc>
      </w:tr>
      <w:tr w14:paraId="426B679A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6E669B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D282FE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3 缺陷集中在创新功能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0B02AC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BUG-032~038 共 7 条缺陷均出现在新开发的创新功能（AI 营养教练、家庭共管），反映出新功能开发时测试覆盖不足，后续应在开发阶段同步编写测试用例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23AA82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已记录经验</w:t>
            </w:r>
          </w:p>
        </w:tc>
      </w:tr>
      <w:tr w14:paraId="365F64D3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8B8C92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96EA2F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JSON 序列化命名策略不统一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E17734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BUG-036/037 均因 Jackson SNAKE_CASE 与 Gson camelCase 不一致导致，应在项目初期统一约定前后端命名策略并编写自动化校验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63657A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已记录经验</w:t>
            </w:r>
          </w:p>
        </w:tc>
      </w:tr>
      <w:tr w14:paraId="6ADB90B9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1EBA21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62439E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云端部署后需完整回归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A0BE5B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每次重编译部署后应执行至少冒烟测试 checklist，避免服务间依赖遗漏（如 AI 服务未随后端重启）</w:t>
            </w:r>
          </w:p>
        </w:tc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E38F75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已记录经验</w:t>
            </w:r>
          </w:p>
        </w:tc>
      </w:tr>
    </w:tbl>
    <w:p w14:paraId="7B72939A"/>
    <w:p w14:paraId="23062DC3">
      <w:pPr>
        <w:spacing w:before="160" w:after="80"/>
      </w:pPr>
      <w:r>
        <w:rPr>
          <w:rFonts w:ascii="黑体" w:hAnsi="黑体" w:eastAsia="黑体"/>
          <w:b/>
          <w:color w:val="1F3A5F"/>
          <w:sz w:val="24"/>
        </w:rPr>
        <w:t>项目总结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417"/>
        <w:gridCol w:w="5953"/>
        <w:gridCol w:w="1134"/>
      </w:tblGrid>
      <w:tr w14:paraId="271B18D3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F60E4F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43E9DB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FD5F70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实际结果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BAE918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状态</w:t>
            </w:r>
          </w:p>
        </w:tc>
      </w:tr>
      <w:tr w14:paraId="650621D7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FBCC48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172267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需求完成率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BDE035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P0 需求 12 条 100% 关闭、P1 需求 16 条 100% 关闭、P2 需求关闭率 ≥ 85%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C8D7C3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达标</w:t>
            </w:r>
          </w:p>
        </w:tc>
      </w:tr>
      <w:tr w14:paraId="5ED80B3B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E9121D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9A0031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缺陷清零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2274EC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BUG-001~038 共 38 条缺陷全部修复并关闭，活跃缺陷 = 0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A2839E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达标</w:t>
            </w:r>
          </w:p>
        </w:tc>
      </w:tr>
      <w:tr w14:paraId="6F18DF7C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5E033F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B2C0A8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代码质量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D4BA2E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SonarQube 阻断级/严重级 = 0，代码覆盖率 ≥ 42%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93B52E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达标</w:t>
            </w:r>
          </w:p>
        </w:tc>
      </w:tr>
      <w:tr w14:paraId="1D733BA3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7DD5CA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17FFB8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测试覆盖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305881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单元测试 ≥ 25 条 + 集成测试 ≥ 30 条 + 验收测试 ≥ 52 条，总计 ≥ 107 条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D039C2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达标</w:t>
            </w:r>
          </w:p>
        </w:tc>
      </w:tr>
      <w:tr w14:paraId="629D8F9E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245A92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85DE52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交付完整度</w:t>
            </w:r>
          </w:p>
        </w:tc>
        <w:tc>
          <w:tcPr>
            <w:tcW w:w="595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41C092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4 个迭代全部按时关闭、4 个里程碑全部达成、v1.0.0 正式发布、全部过程文档归档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690168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8000"/>
                <w:sz w:val="18"/>
              </w:rPr>
              <w:t>达标</w:t>
            </w:r>
          </w:p>
        </w:tc>
      </w:tr>
    </w:tbl>
    <w:p w14:paraId="3B100065"/>
    <w:p w14:paraId="5414A8A6">
      <w:r>
        <w:br w:type="page"/>
      </w:r>
    </w:p>
    <w:p w14:paraId="524105C0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十二、配置与变更管理</w:t>
      </w:r>
    </w:p>
    <w:p w14:paraId="7F0EFDD9">
      <w:pPr>
        <w:ind w:firstLine="420"/>
      </w:pPr>
      <w:r>
        <w:rPr>
          <w:rFonts w:ascii="宋体" w:hAnsi="宋体" w:eastAsia="宋体"/>
          <w:b w:val="0"/>
          <w:sz w:val="22"/>
        </w:rPr>
        <w:t>依据指导书 3.5（7）与 4.2 目标 7，通过 TAPD『迭代』功能 + Tgit 分支策略实现配置与变更管理。</w:t>
      </w:r>
    </w:p>
    <w:p w14:paraId="6581386F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12.1 代码分支策略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5669"/>
        <w:gridCol w:w="1417"/>
      </w:tblGrid>
      <w:tr w14:paraId="11EDF250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B4484C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分支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FF3BAA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用途与合并规则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F45A91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负责人</w:t>
            </w:r>
          </w:p>
        </w:tc>
      </w:tr>
      <w:tr w14:paraId="479787E7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0F80F8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main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7DEDFF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永远可部署分支，仅合并通过 Code Review 的 PR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0DFA6A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组长 + 王文博</w:t>
            </w:r>
          </w:p>
        </w:tc>
      </w:tr>
      <w:tr w14:paraId="1BB02F03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9FBA5C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dev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3CBB88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集成分支，每个迭代开始 fork 一份，迭代结束合入 main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4AA728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  <w:tr w14:paraId="0D6F0C7C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80B4E9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feature/&lt;us-xx&gt;-xxx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38A0BB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按用户故事开分支，合并到 dev 需 1 人以上 Review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4936CF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任务负责人</w:t>
            </w:r>
          </w:p>
        </w:tc>
      </w:tr>
      <w:tr w14:paraId="6E8758B5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30BFBF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bugfix/&lt;tapd-id&gt;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300C9A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按 TAPD 缺陷号开分支，合并到 dev 需 1 人 Review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1F7A31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任务负责人</w:t>
            </w:r>
          </w:p>
        </w:tc>
      </w:tr>
      <w:tr w14:paraId="32742242">
        <w:trPr>
          <w:jc w:val="center"/>
        </w:trPr>
        <w:tc>
          <w:tcPr>
            <w:tcW w:w="198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236216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hotfix/&lt;version&gt;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4F2AC0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生产紧急修复，直接合 main 并回合 dev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108B14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组长</w:t>
            </w:r>
          </w:p>
        </w:tc>
      </w:tr>
    </w:tbl>
    <w:p w14:paraId="524ACDF9"/>
    <w:p w14:paraId="046C7534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12.2 Commit / PR / Tag 规范</w:t>
      </w:r>
    </w:p>
    <w:p w14:paraId="145451FF">
      <w:pPr>
        <w:ind w:left="283"/>
      </w:pPr>
      <w:r>
        <w:rPr>
          <w:rFonts w:ascii="宋体" w:hAnsi="宋体" w:eastAsia="宋体"/>
          <w:b w:val="0"/>
          <w:sz w:val="22"/>
        </w:rPr>
        <w:t>• Commit Message：&lt;type&gt;(&lt;scope&gt;): &lt;subject&gt;，type ∈ {feat, fix, docs, style, refactor, test, chore}。</w:t>
      </w:r>
    </w:p>
    <w:p w14:paraId="427E30E4">
      <w:pPr>
        <w:ind w:left="283"/>
      </w:pPr>
      <w:r>
        <w:rPr>
          <w:rFonts w:ascii="宋体" w:hAnsi="宋体" w:eastAsia="宋体"/>
          <w:b w:val="0"/>
          <w:sz w:val="22"/>
        </w:rPr>
        <w:t>• PR 标题：[TAPD-&lt;id&gt;] &lt;简述&gt;；PR 描述必须关联 TAPD 需求/缺陷号。</w:t>
      </w:r>
    </w:p>
    <w:p w14:paraId="25443775">
      <w:pPr>
        <w:ind w:left="283"/>
      </w:pPr>
      <w:r>
        <w:rPr>
          <w:rFonts w:ascii="宋体" w:hAnsi="宋体" w:eastAsia="宋体"/>
          <w:b w:val="0"/>
          <w:sz w:val="22"/>
        </w:rPr>
        <w:t>• Tag：语义化版本 v&lt;major&gt;.&lt;minor&gt;.&lt;patch&gt;，每个迭代结束打 Tag，Release 写 Changelog。</w:t>
      </w:r>
    </w:p>
    <w:p w14:paraId="48128F83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12.3 变更管理流程</w:t>
      </w:r>
    </w:p>
    <w:p w14:paraId="75347A3F">
      <w:pPr>
        <w:ind w:firstLine="420"/>
      </w:pPr>
      <w:r>
        <w:rPr>
          <w:rFonts w:ascii="宋体" w:hAnsi="宋体" w:eastAsia="宋体"/>
          <w:b w:val="0"/>
          <w:sz w:val="22"/>
        </w:rPr>
        <w:t>任何范围、优先级、责任人、时间的变更，均须按『提出 → 评估 → 决策 → 记录 → 通知』五步流程走：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① 由提出人在 TAPD『需求/缺陷』发起评论，@ 组长；② 组长 48h 内组织评估（影响范围、工作量、风险）；③ 组会决策（可在日常站会即时议决）；④ 决策结果写入 TAPD『变更记录』文档；⑤ 通过 TAPD 站内信或微信群通知受影响成员。</w:t>
      </w:r>
    </w:p>
    <w:p w14:paraId="502CD495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十三、软件测试计划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701"/>
        <w:gridCol w:w="1417"/>
        <w:gridCol w:w="1701"/>
      </w:tblGrid>
      <w:tr w14:paraId="7BB4B8D5">
        <w:trPr>
          <w:jc w:val="center"/>
        </w:trPr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068AC7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测试类型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397263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工具与方法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BD6AB5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CE91F5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负责人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7529CB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节奏</w:t>
            </w:r>
          </w:p>
        </w:tc>
      </w:tr>
      <w:tr w14:paraId="4BEB5C0E">
        <w:trPr>
          <w:jc w:val="center"/>
        </w:trPr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A78C89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单元测试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7C0899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JUnit 5 + Mockito + MockK + Room InMemory DB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DDB8F4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≥ 60%（核心模块）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EEF45C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吴汉东 / 王文博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F8506F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每次提交 CI 自动执行</w:t>
            </w:r>
          </w:p>
        </w:tc>
      </w:tr>
      <w:tr w14:paraId="1BB1EBFA">
        <w:trPr>
          <w:jc w:val="center"/>
        </w:trPr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18539E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API 测试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BCCAA0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Postman 集合 + Newman（CLI 自动化）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72B815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覆盖全部后端 + AI 接口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D6673D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鞠星冉 / 王文博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DBE82F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Sprint 1 起每日夜间跑</w:t>
            </w:r>
          </w:p>
        </w:tc>
      </w:tr>
      <w:tr w14:paraId="163F45A8">
        <w:trPr>
          <w:jc w:val="center"/>
        </w:trPr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776011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UI / 集成测试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179F1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Espresso + Compose UI Test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9A9443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≥ 20 条核心场景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E56D45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王梓名 / 陶星佑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FFC86F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Sprint 2、3 每次评审前全量跑</w:t>
            </w:r>
          </w:p>
        </w:tc>
      </w:tr>
      <w:tr w14:paraId="273F322B">
        <w:trPr>
          <w:jc w:val="center"/>
        </w:trPr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433817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性能测试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1F0C1D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JMeter 脚本（登录 / 识别 / 分析）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E2ED84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200 并发 P95 ≤ 800ms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B65899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381069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Sprint 3 专项</w:t>
            </w:r>
          </w:p>
        </w:tc>
      </w:tr>
      <w:tr w14:paraId="3732DCB3">
        <w:trPr>
          <w:jc w:val="center"/>
        </w:trPr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33E842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79BA34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TAPD 测试用例集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607537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≥ 52 条，通过率 100%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B0A1C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5C0BEB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Sprint 3 最后 3 天</w:t>
            </w:r>
          </w:p>
        </w:tc>
      </w:tr>
      <w:tr w14:paraId="71A7764E">
        <w:trPr>
          <w:jc w:val="center"/>
        </w:trPr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D0A999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兼容性测试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6F488B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Android 8-14 多品牌机型（红米/小米/华为）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BA8C54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主流机型 P0 全部通过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00BA9F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王梓名 / 陶星佑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0CAD01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Sprint 3</w:t>
            </w:r>
          </w:p>
        </w:tc>
      </w:tr>
    </w:tbl>
    <w:p w14:paraId="7B7E657D"/>
    <w:p w14:paraId="2D98AB4D">
      <w:pPr>
        <w:ind w:firstLine="420"/>
      </w:pPr>
      <w:r>
        <w:rPr>
          <w:rFonts w:ascii="宋体" w:hAnsi="宋体" w:eastAsia="宋体"/>
          <w:b w:val="0"/>
          <w:sz w:val="22"/>
        </w:rPr>
        <w:t>测试用例与脚本均归档到 TAPD『测试计划 → 测试用例』与 Tgit `tests/` 目录下，CI 执行日志通过 Jenkins + TAPD DevOps 自动回写到关联的需求/缺陷。</w:t>
      </w:r>
    </w:p>
    <w:p w14:paraId="3183C0AA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十四、软件部署计划（Jenkins + TAPD DevOps + Tgit）</w:t>
      </w:r>
    </w:p>
    <w:p w14:paraId="019A5237">
      <w:pPr>
        <w:ind w:firstLine="420"/>
      </w:pPr>
      <w:r>
        <w:rPr>
          <w:rFonts w:ascii="宋体" w:hAnsi="宋体" w:eastAsia="宋体"/>
          <w:b w:val="0"/>
          <w:sz w:val="22"/>
        </w:rPr>
        <w:t>应用系统按指导书 3.5（6）要求部署至云端，采用 Jenkins + TAPD DevOps + Tgit 的持续集成与部署方案。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535"/>
      </w:tblGrid>
      <w:tr w14:paraId="368D8814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253B2D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阶段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BAE478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工具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3DF37F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做法</w:t>
            </w:r>
          </w:p>
        </w:tc>
      </w:tr>
      <w:tr w14:paraId="2D917FEE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4AD181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① 代码托管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9469FE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Tgit（腾讯工蜂）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5D573C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Sprint 0 建立仓库，main/dev 保护分支启用</w:t>
            </w:r>
          </w:p>
        </w:tc>
      </w:tr>
      <w:tr w14:paraId="6D89A4FB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B53344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② CI 触发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B2EF32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Tgit WebHook → Jenkins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6EC42A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feature 分支：构建 + 单元测试；dev 分支：构建 + 全量测试 + SonarQube</w:t>
            </w:r>
          </w:p>
        </w:tc>
      </w:tr>
      <w:tr w14:paraId="11E8ABB6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23A84C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③ 构建产物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662618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Gradle（Android）、Maven（Spring Boot）、Dockerfile（AI）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9FBB39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产物推送到云端制品库</w:t>
            </w:r>
          </w:p>
        </w:tc>
      </w:tr>
      <w:tr w14:paraId="15964275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ED8C82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④ 自动部署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3A30DF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dev 分支 → 预发环境；main 打 Tag → 生产环境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AAEA9A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docker-compose up -d + Nginx 灰度</w:t>
            </w:r>
          </w:p>
        </w:tc>
      </w:tr>
      <w:tr w14:paraId="2600E49B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42A248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⑤ 回写 TAPD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BD4BEC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Jenkins Post-build → TAPD DevOps API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33276D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构建结果关联 TAPD 需求/缺陷，实现可追溯</w:t>
            </w:r>
          </w:p>
        </w:tc>
      </w:tr>
      <w:tr w14:paraId="109D70D9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00E0EF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⑥ 灰度 / 回滚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B9757A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docker tag :latest / :stable；Nginx 切换 upstream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81552D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回滚不超过 5 分钟</w:t>
            </w:r>
          </w:p>
        </w:tc>
      </w:tr>
      <w:tr w14:paraId="795D2500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00B451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⑦ 监控告警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F55F67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Prometheus + Grafana（可选）+ Nginx access log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43EE2F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Sprint 3 补齐</w:t>
            </w:r>
          </w:p>
        </w:tc>
      </w:tr>
    </w:tbl>
    <w:p w14:paraId="6CD3F743"/>
    <w:p w14:paraId="1A3F0973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14.1 服务器与域名规划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2835"/>
      </w:tblGrid>
      <w:tr w14:paraId="26CB17A8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BC2E1E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组件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1BC6A1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选型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8C0A7E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备注</w:t>
            </w:r>
          </w:p>
        </w:tc>
      </w:tr>
      <w:tr w14:paraId="3C195E7C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9CB049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云服务器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279BA9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AutoDL 算力云 RTX 4080 SUPER（32GB VRAM）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B80A5F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按量 ~1.5-2.0 元/时；答辩总费用 &lt; 50 元</w:t>
            </w:r>
          </w:p>
        </w:tc>
      </w:tr>
      <w:tr w14:paraId="5770B21B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88ED76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操作系统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D6C883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Ubuntu 22.04（PyTorch 2.1 + CUDA 12.1 镜像）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169EF2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自带 Docker、Python、CUDA</w:t>
            </w:r>
          </w:p>
        </w:tc>
      </w:tr>
      <w:tr w14:paraId="4AA7574A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EE0C0F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MySQL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1EA844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Docker 容器 mysql:8.0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787DF9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端口 3306；持久化到 /root/autodl-tmp/</w:t>
            </w:r>
          </w:p>
        </w:tc>
      </w:tr>
      <w:tr w14:paraId="2E92CCFF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1FDB91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Redis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088B78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Docker 容器 redis:7-alpine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53E5A2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端口 6379；appendonly 持久化</w:t>
            </w:r>
          </w:p>
        </w:tc>
      </w:tr>
      <w:tr w14:paraId="4EA5069C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4DCB9E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AI 服务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C2580D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Docker 容器（GPU 直通）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464FA3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端口 8000；NVIDIA Container Runtime</w:t>
            </w:r>
          </w:p>
        </w:tc>
      </w:tr>
      <w:tr w14:paraId="1C319A6F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E90B33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后端 API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A4FC8D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Docker 容器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1395AF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端口 8080 → Nginx 反代 /api/</w:t>
            </w:r>
          </w:p>
        </w:tc>
      </w:tr>
      <w:tr w14:paraId="3FB4A521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BE823E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Nginx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D4EEB7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Docker 容器 nginx:alpine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091DAF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端口 6006 → AutoDL 自定义服务公网映射</w:t>
            </w:r>
          </w:p>
        </w:tc>
      </w:tr>
      <w:tr w14:paraId="2E45F7E3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442BA5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公网访问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61962F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AutoDL「自定义服务」端口映射（6006→HTTPS）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AA78EB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生成公网 URL 供 Android 客户端连接</w:t>
            </w:r>
          </w:p>
        </w:tc>
      </w:tr>
    </w:tbl>
    <w:p w14:paraId="7D3C78C9"/>
    <w:p w14:paraId="05E53B03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十五、代码质量与审查管理</w:t>
      </w:r>
    </w:p>
    <w:p w14:paraId="3D82A1DB">
      <w:pPr>
        <w:ind w:firstLine="420"/>
      </w:pPr>
      <w:r>
        <w:rPr>
          <w:rFonts w:ascii="宋体" w:hAnsi="宋体" w:eastAsia="宋体"/>
          <w:b w:val="0"/>
          <w:sz w:val="22"/>
        </w:rPr>
        <w:t>依据指导书 3.5（4）要求，选择 SonarQube 作为代码审查与质量管理工具，辅以团队规范与同行评审。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2835"/>
      </w:tblGrid>
      <w:tr w14:paraId="01577B43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CE4CC0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8EF001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工具 / 规范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BD73EF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底线要求</w:t>
            </w:r>
          </w:p>
        </w:tc>
      </w:tr>
      <w:tr w14:paraId="197362C5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0D2C83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编码规范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61AC77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Android：Kotlin 官方 + Google Style；后端：阿里巴巴 Java 开发手册；Python：PEP 8 + Black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5AB1C6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IDE 插件（ktlint / CheckStyle / black）一次性强制</w:t>
            </w:r>
          </w:p>
        </w:tc>
      </w:tr>
      <w:tr w14:paraId="56F94CB8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61AA15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静态扫描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6D979B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SonarQube Community（Jenkins 集成）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3AC197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阻断级 / 严重级告警数 = 0，覆盖率 ≥ 50%</w:t>
            </w:r>
          </w:p>
        </w:tc>
      </w:tr>
      <w:tr w14:paraId="7013B8FA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13C948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Code Review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7D10CD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Tgit Pull Request + 1 人以上 Review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8B7A97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核心文件（认证/数据库/AI 接口）Review 必须 ≥ 2 人</w:t>
            </w:r>
          </w:p>
        </w:tc>
      </w:tr>
      <w:tr w14:paraId="794F0B0D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BA5D72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日志规范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F59633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SLF4J + Logback（后端）、loguru（AI）、Timber（Android）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FCA3A0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禁止裸 System.out.println / print</w:t>
            </w:r>
          </w:p>
        </w:tc>
      </w:tr>
      <w:tr w14:paraId="267B1F58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947299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敏感信息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D89EB4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.env / Secret Manager 统一管理；禁止入库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281C59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Git pre-commit hook（git-secrets）</w:t>
            </w:r>
          </w:p>
        </w:tc>
      </w:tr>
    </w:tbl>
    <w:p w14:paraId="446EF3C0"/>
    <w:p w14:paraId="6C70EB89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十六、项目风险识别与应对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850"/>
        <w:gridCol w:w="2551"/>
        <w:gridCol w:w="680"/>
        <w:gridCol w:w="680"/>
        <w:gridCol w:w="2835"/>
        <w:gridCol w:w="907"/>
      </w:tblGrid>
      <w:tr w14:paraId="1DACFC89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BCC55B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编号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235647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类型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97FCA7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风险描述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35464B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概率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A7B7D7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影响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00ECC6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应对策略</w:t>
            </w:r>
          </w:p>
        </w:tc>
        <w:tc>
          <w:tcPr>
            <w:tcW w:w="90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E11DEB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责任人</w:t>
            </w:r>
          </w:p>
        </w:tc>
      </w:tr>
      <w:tr w14:paraId="4F37949F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11351D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R1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F7DC60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技术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CFFE7F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ViT 模型准确率低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A987D6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3DFEC5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A18B05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Top-3 返回 + 人工二次确认 + Sprint 2~3 ML Kit 本地饮品识别补充（王梓名）</w:t>
            </w:r>
          </w:p>
        </w:tc>
        <w:tc>
          <w:tcPr>
            <w:tcW w:w="90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FD55D8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</w:tr>
      <w:tr w14:paraId="6C2FE08E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3C9DFD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R2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C44058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技术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4C0622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AutoDL 实例资源/公网访问限制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6F8EA1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0C19F2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713212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RTX 4080 SUPER（32GB VRAM）远超最低要求；公网通过 6006 端口映射；备选 frp</w:t>
            </w:r>
          </w:p>
        </w:tc>
        <w:tc>
          <w:tcPr>
            <w:tcW w:w="90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6423B2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王文博 / 鞠星冉</w:t>
            </w:r>
          </w:p>
        </w:tc>
      </w:tr>
      <w:tr w14:paraId="54AA4F3B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A64C43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R3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A2D949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进度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224E2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创新功能做不完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A34322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DE01E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0541CF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按 P0/P1 必做 + P2/P3 选做分层；每迭代末裁剪</w:t>
            </w:r>
          </w:p>
        </w:tc>
        <w:tc>
          <w:tcPr>
            <w:tcW w:w="90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3DD555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组长</w:t>
            </w:r>
          </w:p>
        </w:tc>
      </w:tr>
      <w:tr w14:paraId="457C45B5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7839B7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R4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A9358A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人员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81A12B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考试/其他课程挤占时间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D861FA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4A94D2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974CB1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关键路径任务提前；每周五盘点可用工时</w:t>
            </w:r>
          </w:p>
        </w:tc>
        <w:tc>
          <w:tcPr>
            <w:tcW w:w="90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ED3A6C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组长</w:t>
            </w:r>
          </w:p>
        </w:tc>
      </w:tr>
      <w:tr w14:paraId="49FB906A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CC71D4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R5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AA9999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170065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饮品/食物数据版权问题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63F4B9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C96656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397FE4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使用 Unsplash、品牌官方公开资料；注明来源</w:t>
            </w:r>
          </w:p>
        </w:tc>
        <w:tc>
          <w:tcPr>
            <w:tcW w:w="90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572622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</w:tr>
      <w:tr w14:paraId="558B2B3D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10D6C2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R6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BB4B1F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外部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27A1B9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DeepSeek API 额度/网络抖动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47FBFA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E4A69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AEED6F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缓存历史问答；Key 轮换；离线 FAQ 兜底</w:t>
            </w:r>
          </w:p>
        </w:tc>
        <w:tc>
          <w:tcPr>
            <w:tcW w:w="90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95807C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</w:tr>
      <w:tr w14:paraId="2D0901FA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D3E433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R7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7E0287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过程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EFE299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TAPD / Jenkins 学习成本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A26AD7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CA97E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FAA6E6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Sprint 0 培训 + 组长代做模板</w:t>
            </w:r>
          </w:p>
        </w:tc>
        <w:tc>
          <w:tcPr>
            <w:tcW w:w="90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18597B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组长</w:t>
            </w:r>
          </w:p>
        </w:tc>
      </w:tr>
      <w:tr w14:paraId="35F064F9">
        <w:trPr>
          <w:jc w:val="center"/>
        </w:trPr>
        <w:tc>
          <w:tcPr>
            <w:tcW w:w="56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30384E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R8</w:t>
            </w:r>
          </w:p>
        </w:tc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8DE685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质量</w:t>
            </w:r>
          </w:p>
        </w:tc>
        <w:tc>
          <w:tcPr>
            <w:tcW w:w="255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41E4BA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发布版本关键功能失败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A46F71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w="68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4655E5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极高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ACCA74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发布前 2 天冻结代码 + 完整回归测试 + 回滚预案</w:t>
            </w:r>
          </w:p>
        </w:tc>
        <w:tc>
          <w:tcPr>
            <w:tcW w:w="90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961545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</w:tr>
    </w:tbl>
    <w:p w14:paraId="429A1AAC"/>
    <w:p w14:paraId="14139616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十七、里程碑与交付物清单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701"/>
        <w:gridCol w:w="2268"/>
        <w:gridCol w:w="4252"/>
      </w:tblGrid>
      <w:tr w14:paraId="417DD4B1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2824D5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编号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5C0FF8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日期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81E7E4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里程碑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D471B3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主要交付物</w:t>
            </w:r>
          </w:p>
        </w:tc>
      </w:tr>
      <w:tr w14:paraId="73F91D01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BB0F89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M1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404906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2026-04-19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4677F1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Sprint 0 完成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13CE6E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TAPD 初始化、Tgit 建仓、云服务器就绪、Bug 清单 31 条（含 Sprint 1 试运行新增 BUG-030/BUG-031）</w:t>
            </w:r>
          </w:p>
        </w:tc>
      </w:tr>
      <w:tr w14:paraId="02E3E97A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CAEB5E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M2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2E103B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2026-04-28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EB9F2D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Sprint 1 完成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821CFD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阻断 Bug 清零、三端联调、云端首次部署、APK Alpha 版</w:t>
            </w:r>
          </w:p>
        </w:tc>
      </w:tr>
      <w:tr w14:paraId="24A34583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BD6A04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M3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6D6102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2026-05-08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F070FB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Sprint 2 完成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A3F791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数据库扩充到位、5 大核心功能优化完成、APK Beta 版</w:t>
            </w:r>
          </w:p>
        </w:tc>
      </w:tr>
      <w:tr w14:paraId="71841E9C">
        <w:trPr>
          <w:jc w:val="center"/>
        </w:trPr>
        <w:tc>
          <w:tcPr>
            <w:tcW w:w="8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D13938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M4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4E8F02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2026-05-15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477F6E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v1.0.0 正式发布</w:t>
            </w:r>
          </w:p>
        </w:tc>
        <w:tc>
          <w:tcPr>
            <w:tcW w:w="425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3C7304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创新功能 2 项完成、Jenkins CI/CD 打通、云端 Release、全部过程文档归档</w:t>
            </w:r>
          </w:p>
        </w:tc>
      </w:tr>
    </w:tbl>
    <w:p w14:paraId="6CED42E1"/>
    <w:p w14:paraId="3490C34B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17.1 全部文档交付物清单（软件生命周期）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669"/>
        <w:gridCol w:w="1701"/>
      </w:tblGrid>
      <w:tr w14:paraId="60C9E1F6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4BB372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阶段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113890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交付物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0E1786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交付时间</w:t>
            </w:r>
          </w:p>
        </w:tc>
      </w:tr>
      <w:tr w14:paraId="557FFD8D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986ABB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需求分析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A75CCC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产品 Backlog（本书第五章）+ 原型 + 用户故事卡（TAPD）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19B399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Sprint 0 末</w:t>
            </w:r>
          </w:p>
        </w:tc>
      </w:tr>
      <w:tr w14:paraId="5DF700D4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2BFF99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业务建模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837286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高层业务流程图（本书第四章）+ 用户旅程图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B19259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Sprint 0 末</w:t>
            </w:r>
          </w:p>
        </w:tc>
      </w:tr>
      <w:tr w14:paraId="069C40EA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2C91C9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软件设计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8FF220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体系结构文档 + ER 图 + 关键时序图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1DEF00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Sprint 1 末</w:t>
            </w:r>
          </w:p>
        </w:tc>
      </w:tr>
      <w:tr w14:paraId="03B0ACDB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6DA08F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编码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205551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Tgit 仓库 + Commit 历史 + Release Tag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AF3F52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每 Sprint</w:t>
            </w:r>
          </w:p>
        </w:tc>
      </w:tr>
      <w:tr w14:paraId="7D5DD25E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B18438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代码审查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F45D4D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SonarQube 报告 + PR Review 记录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63D1B1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每 Sprint</w:t>
            </w:r>
          </w:p>
        </w:tc>
      </w:tr>
      <w:tr w14:paraId="7551D9BA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431405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A40E2D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单元测试报告 + Postman 集合 + Espresso 脚本 + JMeter 报告 + 验收用例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FF2298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逐迭代</w:t>
            </w:r>
          </w:p>
        </w:tc>
      </w:tr>
      <w:tr w14:paraId="2E1E188B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5298B1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部署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E6D71D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docker-compose.yml + Jenkinsfile + 部署 SOP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2C8451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Sprint 1/3</w:t>
            </w:r>
          </w:p>
        </w:tc>
      </w:tr>
      <w:tr w14:paraId="6FEBBDEB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985E3E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配置变更管理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AAB7F8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TAPD 迭代 + 变更记录 + 分支策略 README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D43B9B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全程</w:t>
            </w:r>
          </w:p>
        </w:tc>
      </w:tr>
      <w:tr w14:paraId="3F8F8DBA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310340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项目管理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667111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本项目计划书 + 冲刺总结 + 燃尽图 + 会议纪要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9097C1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全程</w:t>
            </w:r>
          </w:p>
        </w:tc>
      </w:tr>
      <w:tr w14:paraId="682C6F53"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D74BC3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项目收尾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DEE978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过程文档归档 + 项目计划书终稿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95ECDB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Sprint 3 末</w:t>
            </w:r>
          </w:p>
        </w:tc>
      </w:tr>
    </w:tbl>
    <w:p w14:paraId="283CCAAA"/>
    <w:p w14:paraId="1876C301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结语</w:t>
      </w:r>
    </w:p>
    <w:p w14:paraId="25FEDB50">
      <w:pPr>
        <w:ind w:firstLine="420"/>
      </w:pPr>
      <w:r>
        <w:rPr>
          <w:rFonts w:ascii="宋体" w:hAnsi="宋体" w:eastAsia="宋体"/>
          <w:b w:val="0"/>
          <w:sz w:val="22"/>
        </w:rPr>
        <w:t>本计划书为《软件工程综合实践》课程的总体项目开发计划，与《软件过程与项目管理》课程的『敏捷开发过程文档』互为补充，前者侧重软件生命周期全流程，后者侧重迭代执行与总结。本计划为动态文档，计划调整将以 V1.1 / V1.2 … 版本发布，并在 TAPD『文档』板块留档。愿全体组员以 TAPD 为纽带、Tgit 为基建、SonarQube 为底线、敏捷为方法，高质量地完成糖知 AI 项目。</w:t>
      </w:r>
    </w:p>
    <w:p w14:paraId="393434BF">
      <w:pPr>
        <w:jc w:val="right"/>
      </w:pPr>
      <w:r>
        <w:rPr>
          <w:rFonts w:ascii="宋体" w:hAnsi="宋体" w:eastAsia="宋体"/>
          <w:b/>
          <w:sz w:val="22"/>
        </w:rPr>
        <w:t>组长：鞠星冉  签名：__________    日期：2026-04-17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EE3C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吴汉东</cp:lastModifiedBy>
  <dcterms:modified xsi:type="dcterms:W3CDTF">2026-05-23T19:45:41Z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911C0A1712B1AF436593116AFD6EE788_42</vt:lpwstr>
  </property>
</Properties>
</file>